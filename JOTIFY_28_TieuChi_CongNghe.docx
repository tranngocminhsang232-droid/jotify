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AD8A4">
      <w:pPr>
        <w:pStyle w:val="36"/>
      </w:pPr>
      <w:r>
        <w:t>JOTIFY - 28 Tieu chi &amp; Cong nghe</w:t>
      </w:r>
    </w:p>
    <w:p w14:paraId="724E95E8">
      <w:r>
        <w:rPr>
          <w:i/>
        </w:rPr>
        <w:t>Do an 503073 | Ngay: 2026-05-02</w:t>
      </w:r>
    </w:p>
    <w:p w14:paraId="4DD0393B">
      <w:pPr>
        <w:pStyle w:val="3"/>
      </w:pPr>
      <w:r>
        <w:t>1. User Registration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4358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30515601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571A1EB3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1EE9F0BA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59517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9178D59">
            <w:pPr>
              <w:spacing w:after="0" w:line="240" w:lineRule="auto"/>
            </w:pPr>
            <w:r>
              <w:rPr>
                <w:b/>
                <w:sz w:val="17"/>
              </w:rPr>
              <w:t>Laravel (Hash)</w:t>
            </w:r>
          </w:p>
        </w:tc>
        <w:tc>
          <w:tcPr>
            <w:tcW w:w="3324" w:type="dxa"/>
          </w:tcPr>
          <w:p w14:paraId="46B66429">
            <w:pPr>
              <w:spacing w:after="0" w:line="240" w:lineRule="auto"/>
            </w:pPr>
            <w:r>
              <w:rPr>
                <w:sz w:val="17"/>
              </w:rPr>
              <w:t>RegisterController.php</w:t>
            </w:r>
          </w:p>
        </w:tc>
        <w:tc>
          <w:tcPr>
            <w:tcW w:w="3324" w:type="dxa"/>
          </w:tcPr>
          <w:p w14:paraId="1E6A690B">
            <w:pPr>
              <w:spacing w:after="0" w:line="240" w:lineRule="auto"/>
            </w:pPr>
            <w:r>
              <w:rPr>
                <w:sz w:val="17"/>
              </w:rPr>
              <w:t>L34: Hash::make($request-&gt;password)</w:t>
            </w:r>
          </w:p>
        </w:tc>
      </w:tr>
      <w:tr w14:paraId="32853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57938AF9">
            <w:pPr>
              <w:spacing w:after="0" w:line="240" w:lineRule="auto"/>
            </w:pPr>
            <w:r>
              <w:rPr>
                <w:b/>
                <w:sz w:val="17"/>
              </w:rPr>
              <w:t>Laravel (Auth)</w:t>
            </w:r>
          </w:p>
        </w:tc>
        <w:tc>
          <w:tcPr>
            <w:tcW w:w="3324" w:type="dxa"/>
            <w:shd w:val="clear" w:color="auto" w:fill="F0FDF4"/>
          </w:tcPr>
          <w:p w14:paraId="045FF2EB">
            <w:pPr>
              <w:spacing w:after="0" w:line="240" w:lineRule="auto"/>
            </w:pPr>
            <w:r>
              <w:rPr>
                <w:sz w:val="17"/>
              </w:rPr>
              <w:t>RegisterController.php</w:t>
            </w:r>
          </w:p>
        </w:tc>
        <w:tc>
          <w:tcPr>
            <w:tcW w:w="3324" w:type="dxa"/>
            <w:shd w:val="clear" w:color="auto" w:fill="F0FDF4"/>
          </w:tcPr>
          <w:p w14:paraId="19C37205">
            <w:pPr>
              <w:spacing w:after="0" w:line="240" w:lineRule="auto"/>
            </w:pPr>
            <w:r>
              <w:rPr>
                <w:sz w:val="17"/>
              </w:rPr>
              <w:t>L49: Auth::login($user) - auto login</w:t>
            </w:r>
          </w:p>
        </w:tc>
      </w:tr>
      <w:tr w14:paraId="5A8C9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E2DB9C3">
            <w:pPr>
              <w:spacing w:after="0" w:line="240" w:lineRule="auto"/>
            </w:pPr>
            <w:r>
              <w:rPr>
                <w:b/>
                <w:sz w:val="17"/>
              </w:rPr>
              <w:t>PHPMailer</w:t>
            </w:r>
          </w:p>
        </w:tc>
        <w:tc>
          <w:tcPr>
            <w:tcW w:w="3324" w:type="dxa"/>
          </w:tcPr>
          <w:p w14:paraId="0ECB1215">
            <w:pPr>
              <w:spacing w:after="0" w:line="240" w:lineRule="auto"/>
            </w:pPr>
            <w:r>
              <w:rPr>
                <w:sz w:val="17"/>
              </w:rPr>
              <w:t>MailService.php</w:t>
            </w:r>
          </w:p>
        </w:tc>
        <w:tc>
          <w:tcPr>
            <w:tcW w:w="3324" w:type="dxa"/>
          </w:tcPr>
          <w:p w14:paraId="5DEC8A27">
            <w:pPr>
              <w:spacing w:after="0" w:line="240" w:lineRule="auto"/>
            </w:pPr>
            <w:r>
              <w:rPr>
                <w:sz w:val="17"/>
              </w:rPr>
              <w:t>L55-81: sendActivationEmail()</w:t>
            </w:r>
          </w:p>
        </w:tc>
      </w:tr>
      <w:tr w14:paraId="23366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2FA5FF47">
            <w:pPr>
              <w:spacing w:after="0" w:line="240" w:lineRule="auto"/>
            </w:pPr>
            <w:r>
              <w:rPr>
                <w:b/>
                <w:sz w:val="17"/>
              </w:rPr>
              <w:t>Blade + @csrf</w:t>
            </w:r>
          </w:p>
        </w:tc>
        <w:tc>
          <w:tcPr>
            <w:tcW w:w="3324" w:type="dxa"/>
            <w:shd w:val="clear" w:color="auto" w:fill="F0FDF4"/>
          </w:tcPr>
          <w:p w14:paraId="4E998268">
            <w:pPr>
              <w:spacing w:after="0" w:line="240" w:lineRule="auto"/>
            </w:pPr>
            <w:r>
              <w:rPr>
                <w:sz w:val="17"/>
              </w:rPr>
              <w:t>register.blade.php</w:t>
            </w:r>
          </w:p>
        </w:tc>
        <w:tc>
          <w:tcPr>
            <w:tcW w:w="3324" w:type="dxa"/>
            <w:shd w:val="clear" w:color="auto" w:fill="F0FDF4"/>
          </w:tcPr>
          <w:p w14:paraId="1757658A">
            <w:pPr>
              <w:spacing w:after="0" w:line="240" w:lineRule="auto"/>
            </w:pPr>
            <w:r>
              <w:rPr>
                <w:sz w:val="17"/>
              </w:rPr>
              <w:t>L184: @csrf</w:t>
            </w:r>
          </w:p>
        </w:tc>
      </w:tr>
      <w:tr w14:paraId="0856F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477A94B">
            <w:pPr>
              <w:spacing w:after="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3324" w:type="dxa"/>
          </w:tcPr>
          <w:p w14:paraId="66B803F5">
            <w:pPr>
              <w:spacing w:after="0" w:line="240" w:lineRule="auto"/>
            </w:pPr>
            <w:r>
              <w:rPr>
                <w:sz w:val="17"/>
              </w:rPr>
              <w:t>register.blade.php</w:t>
            </w:r>
          </w:p>
        </w:tc>
        <w:tc>
          <w:tcPr>
            <w:tcW w:w="3324" w:type="dxa"/>
          </w:tcPr>
          <w:p w14:paraId="1CBD20E5">
            <w:pPr>
              <w:spacing w:after="0" w:line="240" w:lineRule="auto"/>
            </w:pPr>
            <w:r>
              <w:rPr>
                <w:sz w:val="17"/>
              </w:rPr>
              <w:t>L149: x-data="{...}", L185: x-data="emailSuggest()"</w:t>
            </w:r>
          </w:p>
        </w:tc>
      </w:tr>
    </w:tbl>
    <w:p w14:paraId="4A2BC118">
      <w:pPr>
        <w:pStyle w:val="3"/>
      </w:pPr>
      <w:r>
        <w:t>2. Account Activation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F51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17DCA4F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4890841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500C535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38D7D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8621C80">
            <w:pPr>
              <w:spacing w:after="0" w:line="240" w:lineRule="auto"/>
            </w:pPr>
            <w:r>
              <w:rPr>
                <w:b/>
                <w:sz w:val="17"/>
              </w:rPr>
              <w:t>Laravel Controller</w:t>
            </w:r>
          </w:p>
        </w:tc>
        <w:tc>
          <w:tcPr>
            <w:tcW w:w="3324" w:type="dxa"/>
          </w:tcPr>
          <w:p w14:paraId="358FA9F4">
            <w:pPr>
              <w:spacing w:after="0" w:line="240" w:lineRule="auto"/>
            </w:pPr>
            <w:r>
              <w:rPr>
                <w:sz w:val="17"/>
              </w:rPr>
              <w:t>ActivationController.php</w:t>
            </w:r>
          </w:p>
        </w:tc>
        <w:tc>
          <w:tcPr>
            <w:tcW w:w="3324" w:type="dxa"/>
          </w:tcPr>
          <w:p w14:paraId="6E9A26BB">
            <w:pPr>
              <w:spacing w:after="0" w:line="240" w:lineRule="auto"/>
            </w:pPr>
            <w:r>
              <w:rPr>
                <w:sz w:val="17"/>
              </w:rPr>
              <w:t>activate() - xu ly token</w:t>
            </w:r>
          </w:p>
        </w:tc>
      </w:tr>
      <w:tr w14:paraId="66395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5B37C9B3">
            <w:pPr>
              <w:spacing w:after="0" w:line="240" w:lineRule="auto"/>
            </w:pPr>
            <w:r>
              <w:rPr>
                <w:b/>
                <w:sz w:val="17"/>
              </w:rPr>
              <w:t>PHPMailer</w:t>
            </w:r>
          </w:p>
        </w:tc>
        <w:tc>
          <w:tcPr>
            <w:tcW w:w="3324" w:type="dxa"/>
            <w:shd w:val="clear" w:color="auto" w:fill="F0FDF4"/>
          </w:tcPr>
          <w:p w14:paraId="3361CC13">
            <w:pPr>
              <w:spacing w:after="0" w:line="240" w:lineRule="auto"/>
            </w:pPr>
            <w:r>
              <w:rPr>
                <w:sz w:val="17"/>
              </w:rPr>
              <w:t>MailService.php</w:t>
            </w:r>
          </w:p>
        </w:tc>
        <w:tc>
          <w:tcPr>
            <w:tcW w:w="3324" w:type="dxa"/>
            <w:shd w:val="clear" w:color="auto" w:fill="F0FDF4"/>
          </w:tcPr>
          <w:p w14:paraId="6E82BB31">
            <w:pPr>
              <w:spacing w:after="0" w:line="240" w:lineRule="auto"/>
            </w:pPr>
            <w:r>
              <w:rPr>
                <w:sz w:val="17"/>
              </w:rPr>
              <w:t>L55: sendActivationEmail()</w:t>
            </w:r>
          </w:p>
        </w:tc>
      </w:tr>
      <w:tr w14:paraId="58EF8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3EEA9A2">
            <w:pPr>
              <w:spacing w:after="0" w:line="240" w:lineRule="auto"/>
            </w:pPr>
            <w:r>
              <w:rPr>
                <w:b/>
                <w:sz w:val="17"/>
              </w:rPr>
              <w:t>Blade template</w:t>
            </w:r>
          </w:p>
        </w:tc>
        <w:tc>
          <w:tcPr>
            <w:tcW w:w="3324" w:type="dxa"/>
          </w:tcPr>
          <w:p w14:paraId="55F30E1C">
            <w:pPr>
              <w:spacing w:after="0" w:line="240" w:lineRule="auto"/>
            </w:pPr>
            <w:r>
              <w:rPr>
                <w:sz w:val="17"/>
              </w:rPr>
              <w:t>layouts/app.blade.php</w:t>
            </w:r>
          </w:p>
        </w:tc>
        <w:tc>
          <w:tcPr>
            <w:tcW w:w="3324" w:type="dxa"/>
          </w:tcPr>
          <w:p w14:paraId="0219EECA">
            <w:pPr>
              <w:spacing w:after="0" w:line="240" w:lineRule="auto"/>
            </w:pPr>
            <w:r>
              <w:rPr>
                <w:sz w:val="17"/>
              </w:rPr>
              <w:t>L434: banner amber khi !is_activated, nut Resend</w:t>
            </w:r>
          </w:p>
        </w:tc>
      </w:tr>
      <w:tr w14:paraId="3C738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52EA5277">
            <w:pPr>
              <w:spacing w:after="0" w:line="240" w:lineRule="auto"/>
            </w:pPr>
            <w:r>
              <w:rPr>
                <w:b/>
                <w:sz w:val="17"/>
              </w:rPr>
              <w:t>@csrf</w:t>
            </w:r>
          </w:p>
        </w:tc>
        <w:tc>
          <w:tcPr>
            <w:tcW w:w="3324" w:type="dxa"/>
            <w:shd w:val="clear" w:color="auto" w:fill="F0FDF4"/>
          </w:tcPr>
          <w:p w14:paraId="6854844A">
            <w:pPr>
              <w:spacing w:after="0" w:line="240" w:lineRule="auto"/>
            </w:pPr>
            <w:r>
              <w:rPr>
                <w:sz w:val="17"/>
              </w:rPr>
              <w:t>layouts/app.blade.php</w:t>
            </w:r>
          </w:p>
        </w:tc>
        <w:tc>
          <w:tcPr>
            <w:tcW w:w="3324" w:type="dxa"/>
            <w:shd w:val="clear" w:color="auto" w:fill="F0FDF4"/>
          </w:tcPr>
          <w:p w14:paraId="7359C57D">
            <w:pPr>
              <w:spacing w:after="0" w:line="240" w:lineRule="auto"/>
            </w:pPr>
            <w:r>
              <w:rPr>
                <w:sz w:val="17"/>
              </w:rPr>
              <w:t>L434: @csrf form resend</w:t>
            </w:r>
          </w:p>
        </w:tc>
      </w:tr>
    </w:tbl>
    <w:p w14:paraId="5041E82B">
      <w:pPr>
        <w:pStyle w:val="3"/>
      </w:pPr>
      <w:r>
        <w:t>3. User Login/Logout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6ABC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7236FBA8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50DCD4E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14176F6C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66178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0ED1307">
            <w:pPr>
              <w:spacing w:after="0" w:line="240" w:lineRule="auto"/>
            </w:pPr>
            <w:r>
              <w:rPr>
                <w:b/>
                <w:sz w:val="17"/>
              </w:rPr>
              <w:t>Laravel Auth</w:t>
            </w:r>
          </w:p>
        </w:tc>
        <w:tc>
          <w:tcPr>
            <w:tcW w:w="3324" w:type="dxa"/>
          </w:tcPr>
          <w:p w14:paraId="5DD84E87">
            <w:pPr>
              <w:spacing w:after="0" w:line="240" w:lineRule="auto"/>
            </w:pPr>
            <w:r>
              <w:rPr>
                <w:sz w:val="17"/>
              </w:rPr>
              <w:t>LoginController.php</w:t>
            </w:r>
          </w:p>
        </w:tc>
        <w:tc>
          <w:tcPr>
            <w:tcW w:w="3324" w:type="dxa"/>
          </w:tcPr>
          <w:p w14:paraId="78438178">
            <w:pPr>
              <w:spacing w:after="0" w:line="240" w:lineRule="auto"/>
            </w:pPr>
            <w:r>
              <w:rPr>
                <w:sz w:val="17"/>
              </w:rPr>
              <w:t>Auth::attempt(), Auth::logout()</w:t>
            </w:r>
          </w:p>
        </w:tc>
      </w:tr>
      <w:tr w14:paraId="47C1D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202D022A">
            <w:pPr>
              <w:spacing w:after="0" w:line="240" w:lineRule="auto"/>
            </w:pPr>
            <w:r>
              <w:rPr>
                <w:b/>
                <w:sz w:val="17"/>
              </w:rPr>
              <w:t>Middleware</w:t>
            </w:r>
          </w:p>
        </w:tc>
        <w:tc>
          <w:tcPr>
            <w:tcW w:w="3324" w:type="dxa"/>
            <w:shd w:val="clear" w:color="auto" w:fill="F0FDF4"/>
          </w:tcPr>
          <w:p w14:paraId="56C60F82">
            <w:pPr>
              <w:spacing w:after="0" w:line="240" w:lineRule="auto"/>
            </w:pPr>
            <w:r>
              <w:rPr>
                <w:sz w:val="17"/>
              </w:rPr>
              <w:t>routes/web.php</w:t>
            </w:r>
          </w:p>
        </w:tc>
        <w:tc>
          <w:tcPr>
            <w:tcW w:w="3324" w:type="dxa"/>
            <w:shd w:val="clear" w:color="auto" w:fill="F0FDF4"/>
          </w:tcPr>
          <w:p w14:paraId="3EE9CDF9">
            <w:pPr>
              <w:spacing w:after="0" w:line="240" w:lineRule="auto"/>
            </w:pPr>
            <w:r>
              <w:rPr>
                <w:sz w:val="17"/>
              </w:rPr>
              <w:t>L38: middleware auth, L20: middleware guest</w:t>
            </w:r>
          </w:p>
        </w:tc>
      </w:tr>
      <w:tr w14:paraId="5686D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9F085CE">
            <w:pPr>
              <w:spacing w:after="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3324" w:type="dxa"/>
          </w:tcPr>
          <w:p w14:paraId="2E205000">
            <w:pPr>
              <w:spacing w:after="0" w:line="240" w:lineRule="auto"/>
            </w:pPr>
            <w:r>
              <w:rPr>
                <w:sz w:val="17"/>
              </w:rPr>
              <w:t>login.blade.php</w:t>
            </w:r>
          </w:p>
        </w:tc>
        <w:tc>
          <w:tcPr>
            <w:tcW w:w="3324" w:type="dxa"/>
          </w:tcPr>
          <w:p w14:paraId="759681A5">
            <w:pPr>
              <w:spacing w:after="0" w:line="240" w:lineRule="auto"/>
            </w:pPr>
            <w:r>
              <w:rPr>
                <w:sz w:val="17"/>
              </w:rPr>
              <w:t>L217: x-data, L271: x-data="emailSuggest()"</w:t>
            </w:r>
          </w:p>
        </w:tc>
      </w:tr>
      <w:tr w14:paraId="48EBD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39EC6B99">
            <w:pPr>
              <w:spacing w:after="0" w:line="240" w:lineRule="auto"/>
            </w:pPr>
            <w:r>
              <w:rPr>
                <w:b/>
                <w:sz w:val="17"/>
              </w:rPr>
              <w:t>@csrf</w:t>
            </w:r>
          </w:p>
        </w:tc>
        <w:tc>
          <w:tcPr>
            <w:tcW w:w="3324" w:type="dxa"/>
            <w:shd w:val="clear" w:color="auto" w:fill="F0FDF4"/>
          </w:tcPr>
          <w:p w14:paraId="698E4650">
            <w:pPr>
              <w:spacing w:after="0" w:line="240" w:lineRule="auto"/>
            </w:pPr>
            <w:r>
              <w:rPr>
                <w:sz w:val="17"/>
              </w:rPr>
              <w:t>login.blade.php</w:t>
            </w:r>
          </w:p>
        </w:tc>
        <w:tc>
          <w:tcPr>
            <w:tcW w:w="3324" w:type="dxa"/>
            <w:shd w:val="clear" w:color="auto" w:fill="F0FDF4"/>
          </w:tcPr>
          <w:p w14:paraId="763B912F">
            <w:pPr>
              <w:spacing w:after="0" w:line="240" w:lineRule="auto"/>
            </w:pPr>
            <w:r>
              <w:rPr>
                <w:sz w:val="17"/>
              </w:rPr>
              <w:t>L268: @csrf</w:t>
            </w:r>
          </w:p>
        </w:tc>
      </w:tr>
      <w:tr w14:paraId="131CE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DE21734">
            <w:pPr>
              <w:spacing w:after="0" w:line="240" w:lineRule="auto"/>
            </w:pPr>
            <w:r>
              <w:rPr>
                <w:b/>
                <w:sz w:val="17"/>
              </w:rPr>
              <w:t>Session</w:t>
            </w:r>
          </w:p>
        </w:tc>
        <w:tc>
          <w:tcPr>
            <w:tcW w:w="3324" w:type="dxa"/>
          </w:tcPr>
          <w:p w14:paraId="1A1364C4">
            <w:pPr>
              <w:spacing w:after="0" w:line="240" w:lineRule="auto"/>
            </w:pPr>
            <w:r>
              <w:rPr>
                <w:sz w:val="17"/>
              </w:rPr>
              <w:t>LoginController.php</w:t>
            </w:r>
          </w:p>
        </w:tc>
        <w:tc>
          <w:tcPr>
            <w:tcW w:w="3324" w:type="dxa"/>
          </w:tcPr>
          <w:p w14:paraId="06ECCBCB">
            <w:pPr>
              <w:spacing w:after="0" w:line="240" w:lineRule="auto"/>
            </w:pPr>
            <w:r>
              <w:rPr>
                <w:sz w:val="17"/>
              </w:rPr>
              <w:t>session()-&gt;invalidate(), regenerateToken()</w:t>
            </w:r>
          </w:p>
        </w:tc>
      </w:tr>
    </w:tbl>
    <w:p w14:paraId="10249CA2">
      <w:pPr>
        <w:pStyle w:val="3"/>
      </w:pPr>
      <w:r>
        <w:t>4. Password Reset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F30C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4E8124C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3BDFA37E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4795734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4180D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ED7BB85">
            <w:pPr>
              <w:spacing w:after="0" w:line="240" w:lineRule="auto"/>
            </w:pPr>
            <w:r>
              <w:rPr>
                <w:b/>
                <w:sz w:val="17"/>
              </w:rPr>
              <w:t>Laravel Hash</w:t>
            </w:r>
          </w:p>
        </w:tc>
        <w:tc>
          <w:tcPr>
            <w:tcW w:w="3324" w:type="dxa"/>
          </w:tcPr>
          <w:p w14:paraId="3CF51396">
            <w:pPr>
              <w:spacing w:after="0" w:line="240" w:lineRule="auto"/>
            </w:pPr>
            <w:r>
              <w:rPr>
                <w:sz w:val="17"/>
              </w:rPr>
              <w:t>ForgotPasswordController.php</w:t>
            </w:r>
          </w:p>
        </w:tc>
        <w:tc>
          <w:tcPr>
            <w:tcW w:w="3324" w:type="dxa"/>
          </w:tcPr>
          <w:p w14:paraId="236FE31A">
            <w:pPr>
              <w:spacing w:after="0" w:line="240" w:lineRule="auto"/>
            </w:pPr>
            <w:r>
              <w:rPr>
                <w:sz w:val="17"/>
              </w:rPr>
              <w:t>L31: Hash::make($token), L117: Hash::make() reset</w:t>
            </w:r>
          </w:p>
        </w:tc>
      </w:tr>
      <w:tr w14:paraId="6C0CC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5094924C">
            <w:pPr>
              <w:spacing w:after="0" w:line="240" w:lineRule="auto"/>
            </w:pPr>
            <w:r>
              <w:rPr>
                <w:b/>
                <w:sz w:val="17"/>
              </w:rPr>
              <w:t>PHPMailer</w:t>
            </w:r>
          </w:p>
        </w:tc>
        <w:tc>
          <w:tcPr>
            <w:tcW w:w="3324" w:type="dxa"/>
            <w:shd w:val="clear" w:color="auto" w:fill="F0FDF4"/>
          </w:tcPr>
          <w:p w14:paraId="1D5EA6C8">
            <w:pPr>
              <w:spacing w:after="0" w:line="240" w:lineRule="auto"/>
            </w:pPr>
            <w:r>
              <w:rPr>
                <w:sz w:val="17"/>
              </w:rPr>
              <w:t>MailService.php</w:t>
            </w:r>
          </w:p>
        </w:tc>
        <w:tc>
          <w:tcPr>
            <w:tcW w:w="3324" w:type="dxa"/>
            <w:shd w:val="clear" w:color="auto" w:fill="F0FDF4"/>
          </w:tcPr>
          <w:p w14:paraId="103BF80A">
            <w:pPr>
              <w:spacing w:after="0" w:line="240" w:lineRule="auto"/>
            </w:pPr>
            <w:r>
              <w:rPr>
                <w:sz w:val="17"/>
              </w:rPr>
              <w:t>L92-118: sendPasswordResetEmail()</w:t>
            </w:r>
          </w:p>
        </w:tc>
      </w:tr>
      <w:tr w14:paraId="40143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864EDAB">
            <w:pPr>
              <w:spacing w:after="0" w:line="240" w:lineRule="auto"/>
            </w:pPr>
            <w:r>
              <w:rPr>
                <w:b/>
                <w:sz w:val="17"/>
              </w:rPr>
              <w:t>OTP</w:t>
            </w:r>
          </w:p>
        </w:tc>
        <w:tc>
          <w:tcPr>
            <w:tcW w:w="3324" w:type="dxa"/>
          </w:tcPr>
          <w:p w14:paraId="0623484E">
            <w:pPr>
              <w:spacing w:after="0" w:line="240" w:lineRule="auto"/>
            </w:pPr>
            <w:r>
              <w:rPr>
                <w:sz w:val="17"/>
              </w:rPr>
              <w:t>ForgotPasswordController.php</w:t>
            </w:r>
          </w:p>
        </w:tc>
        <w:tc>
          <w:tcPr>
            <w:tcW w:w="3324" w:type="dxa"/>
          </w:tcPr>
          <w:p w14:paraId="22130D1A">
            <w:pPr>
              <w:spacing w:after="0" w:line="240" w:lineRule="auto"/>
            </w:pPr>
            <w:r>
              <w:rPr>
                <w:sz w:val="17"/>
              </w:rPr>
              <w:t>random_int() 6 so, verify qua form</w:t>
            </w:r>
          </w:p>
        </w:tc>
      </w:tr>
      <w:tr w14:paraId="18EFE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7D93F65F">
            <w:pPr>
              <w:spacing w:after="0" w:line="240" w:lineRule="auto"/>
            </w:pPr>
            <w:r>
              <w:rPr>
                <w:b/>
                <w:sz w:val="17"/>
              </w:rPr>
              <w:t>Blade views</w:t>
            </w:r>
          </w:p>
        </w:tc>
        <w:tc>
          <w:tcPr>
            <w:tcW w:w="3324" w:type="dxa"/>
            <w:shd w:val="clear" w:color="auto" w:fill="F0FDF4"/>
          </w:tcPr>
          <w:p w14:paraId="128CC8A8">
            <w:pPr>
              <w:spacing w:after="0" w:line="240" w:lineRule="auto"/>
            </w:pPr>
            <w:r>
              <w:rPr>
                <w:sz w:val="17"/>
              </w:rPr>
              <w:t>forgot-password.blade.php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otp-verify.blade.php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reset-password.blade.php</w:t>
            </w:r>
          </w:p>
        </w:tc>
        <w:tc>
          <w:tcPr>
            <w:tcW w:w="3324" w:type="dxa"/>
            <w:shd w:val="clear" w:color="auto" w:fill="F0FDF4"/>
          </w:tcPr>
          <w:p w14:paraId="212842ED">
            <w:pPr>
              <w:spacing w:after="0" w:line="240" w:lineRule="auto"/>
            </w:pPr>
            <w:r>
              <w:rPr>
                <w:sz w:val="17"/>
              </w:rPr>
              <w:t>L197,125,113: @csrf</w:t>
            </w:r>
          </w:p>
        </w:tc>
      </w:tr>
      <w:tr w14:paraId="6B4FA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4623D1E">
            <w:pPr>
              <w:spacing w:after="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3324" w:type="dxa"/>
          </w:tcPr>
          <w:p w14:paraId="3B7308D1">
            <w:pPr>
              <w:spacing w:after="0" w:line="240" w:lineRule="auto"/>
            </w:pPr>
            <w:r>
              <w:rPr>
                <w:sz w:val="17"/>
              </w:rPr>
              <w:t>forgot-password.blade.php</w:t>
            </w:r>
          </w:p>
        </w:tc>
        <w:tc>
          <w:tcPr>
            <w:tcW w:w="3324" w:type="dxa"/>
          </w:tcPr>
          <w:p w14:paraId="06BA5DF9">
            <w:pPr>
              <w:spacing w:after="0" w:line="240" w:lineRule="auto"/>
            </w:pPr>
            <w:r>
              <w:rPr>
                <w:sz w:val="17"/>
              </w:rPr>
              <w:t>L160: x-data, reset-password.blade.php L88: x-data</w:t>
            </w:r>
          </w:p>
        </w:tc>
      </w:tr>
    </w:tbl>
    <w:p w14:paraId="72E1F470">
      <w:pPr>
        <w:pStyle w:val="3"/>
      </w:pPr>
      <w:r>
        <w:t>5. View Profile &amp; Avatar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74F4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05A34BE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0523CB0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67DFA0A3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26E1E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26558E8">
            <w:pPr>
              <w:spacing w:after="0" w:line="240" w:lineRule="auto"/>
            </w:pPr>
            <w:r>
              <w:rPr>
                <w:b/>
                <w:sz w:val="17"/>
              </w:rPr>
              <w:t>Laravel Controller</w:t>
            </w:r>
          </w:p>
        </w:tc>
        <w:tc>
          <w:tcPr>
            <w:tcW w:w="3324" w:type="dxa"/>
          </w:tcPr>
          <w:p w14:paraId="14F9E9FD">
            <w:pPr>
              <w:spacing w:after="0" w:line="240" w:lineRule="auto"/>
            </w:pPr>
            <w:r>
              <w:rPr>
                <w:sz w:val="17"/>
              </w:rPr>
              <w:t>ProfileController.php</w:t>
            </w:r>
          </w:p>
        </w:tc>
        <w:tc>
          <w:tcPr>
            <w:tcW w:w="3324" w:type="dxa"/>
          </w:tcPr>
          <w:p w14:paraId="1C1B229B">
            <w:pPr>
              <w:spacing w:after="0" w:line="240" w:lineRule="auto"/>
            </w:pPr>
            <w:r>
              <w:rPr>
                <w:sz w:val="17"/>
              </w:rPr>
              <w:t>show() - tra ve profile view</w:t>
            </w:r>
          </w:p>
        </w:tc>
      </w:tr>
      <w:tr w14:paraId="12250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57BCAF04">
            <w:pPr>
              <w:spacing w:after="0" w:line="240" w:lineRule="auto"/>
            </w:pPr>
            <w:r>
              <w:rPr>
                <w:b/>
                <w:sz w:val="17"/>
              </w:rPr>
              <w:t>Blade</w:t>
            </w:r>
          </w:p>
        </w:tc>
        <w:tc>
          <w:tcPr>
            <w:tcW w:w="3324" w:type="dxa"/>
            <w:shd w:val="clear" w:color="auto" w:fill="F0FDF4"/>
          </w:tcPr>
          <w:p w14:paraId="23BDA0A1">
            <w:pPr>
              <w:spacing w:after="0" w:line="240" w:lineRule="auto"/>
            </w:pPr>
            <w:r>
              <w:rPr>
                <w:sz w:val="17"/>
              </w:rPr>
              <w:t>profile/show.blade.php</w:t>
            </w:r>
          </w:p>
        </w:tc>
        <w:tc>
          <w:tcPr>
            <w:tcW w:w="3324" w:type="dxa"/>
            <w:shd w:val="clear" w:color="auto" w:fill="F0FDF4"/>
          </w:tcPr>
          <w:p w14:paraId="4474EE3F">
            <w:pPr>
              <w:spacing w:after="0" w:line="240" w:lineRule="auto"/>
            </w:pPr>
            <w:r>
              <w:rPr>
                <w:sz w:val="17"/>
              </w:rPr>
              <w:t>avatar, display_name, email, member since</w:t>
            </w:r>
          </w:p>
        </w:tc>
      </w:tr>
      <w:tr w14:paraId="46CAA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B702188">
            <w:pPr>
              <w:spacing w:after="0" w:line="240" w:lineRule="auto"/>
            </w:pPr>
            <w:r>
              <w:rPr>
                <w:b/>
                <w:sz w:val="17"/>
              </w:rPr>
              <w:t>Service Worker</w:t>
            </w:r>
          </w:p>
        </w:tc>
        <w:tc>
          <w:tcPr>
            <w:tcW w:w="3324" w:type="dxa"/>
          </w:tcPr>
          <w:p w14:paraId="226CE1AD">
            <w:pPr>
              <w:spacing w:after="0" w:line="240" w:lineRule="auto"/>
            </w:pPr>
            <w:r>
              <w:rPr>
                <w:sz w:val="17"/>
              </w:rPr>
              <w:t>public/sw.js</w:t>
            </w:r>
          </w:p>
        </w:tc>
        <w:tc>
          <w:tcPr>
            <w:tcW w:w="3324" w:type="dxa"/>
          </w:tcPr>
          <w:p w14:paraId="474D8D88">
            <w:pPr>
              <w:spacing w:after="0" w:line="240" w:lineRule="auto"/>
            </w:pPr>
            <w:r>
              <w:rPr>
                <w:sz w:val="17"/>
              </w:rPr>
              <w:t>L5: pre-cache profile pages cho offline</w:t>
            </w:r>
          </w:p>
        </w:tc>
      </w:tr>
      <w:tr w14:paraId="7DCAF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169CC65C">
            <w:pPr>
              <w:spacing w:after="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3324" w:type="dxa"/>
            <w:shd w:val="clear" w:color="auto" w:fill="F0FDF4"/>
          </w:tcPr>
          <w:p w14:paraId="1B2EAE80">
            <w:pPr>
              <w:spacing w:after="0" w:line="240" w:lineRule="auto"/>
            </w:pPr>
            <w:r>
              <w:rPr>
                <w:sz w:val="17"/>
              </w:rPr>
              <w:t>offline-db.js</w:t>
            </w:r>
          </w:p>
        </w:tc>
        <w:tc>
          <w:tcPr>
            <w:tcW w:w="3324" w:type="dxa"/>
            <w:shd w:val="clear" w:color="auto" w:fill="F0FDF4"/>
          </w:tcPr>
          <w:p w14:paraId="3B5097FE">
            <w:pPr>
              <w:spacing w:after="0" w:line="240" w:lineRule="auto"/>
            </w:pPr>
            <w:r>
              <w:rPr>
                <w:sz w:val="17"/>
              </w:rPr>
              <w:t>L15: STORE_PROFILE - cache profile offline</w:t>
            </w:r>
          </w:p>
        </w:tc>
      </w:tr>
    </w:tbl>
    <w:p w14:paraId="4FF6D9C8">
      <w:pPr>
        <w:pStyle w:val="3"/>
      </w:pPr>
      <w:r>
        <w:t>6. Edit Profile &amp; Avatar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41CF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61B8A93C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0B7B162E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2C3300CB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1A2CF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26E5E9A">
            <w:pPr>
              <w:spacing w:after="0" w:line="240" w:lineRule="auto"/>
            </w:pPr>
            <w:r>
              <w:rPr>
                <w:b/>
                <w:sz w:val="17"/>
              </w:rPr>
              <w:t>Laravel Controller</w:t>
            </w:r>
          </w:p>
        </w:tc>
        <w:tc>
          <w:tcPr>
            <w:tcW w:w="3324" w:type="dxa"/>
          </w:tcPr>
          <w:p w14:paraId="3A2702A8">
            <w:pPr>
              <w:spacing w:after="0" w:line="240" w:lineRule="auto"/>
            </w:pPr>
            <w:r>
              <w:rPr>
                <w:sz w:val="17"/>
              </w:rPr>
              <w:t>ProfileController.php</w:t>
            </w:r>
          </w:p>
        </w:tc>
        <w:tc>
          <w:tcPr>
            <w:tcW w:w="3324" w:type="dxa"/>
          </w:tcPr>
          <w:p w14:paraId="56BD244E">
            <w:pPr>
              <w:spacing w:after="0" w:line="240" w:lineRule="auto"/>
            </w:pPr>
            <w:r>
              <w:rPr>
                <w:sz w:val="17"/>
              </w:rPr>
              <w:t>update() - file upload avatar</w:t>
            </w:r>
          </w:p>
        </w:tc>
      </w:tr>
      <w:tr w14:paraId="6B722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17C4B1DA">
            <w:pPr>
              <w:spacing w:after="0" w:line="240" w:lineRule="auto"/>
            </w:pPr>
            <w:r>
              <w:rPr>
                <w:b/>
                <w:sz w:val="17"/>
              </w:rPr>
              <w:t>Blade + @csrf</w:t>
            </w:r>
          </w:p>
        </w:tc>
        <w:tc>
          <w:tcPr>
            <w:tcW w:w="3324" w:type="dxa"/>
            <w:shd w:val="clear" w:color="auto" w:fill="F0FDF4"/>
          </w:tcPr>
          <w:p w14:paraId="75CDF73B">
            <w:pPr>
              <w:spacing w:after="0" w:line="240" w:lineRule="auto"/>
            </w:pPr>
            <w:r>
              <w:rPr>
                <w:sz w:val="17"/>
              </w:rPr>
              <w:t>profile/edit.blade.php</w:t>
            </w:r>
          </w:p>
        </w:tc>
        <w:tc>
          <w:tcPr>
            <w:tcW w:w="3324" w:type="dxa"/>
            <w:shd w:val="clear" w:color="auto" w:fill="F0FDF4"/>
          </w:tcPr>
          <w:p w14:paraId="1D580CA2">
            <w:pPr>
              <w:spacing w:after="0" w:line="240" w:lineRule="auto"/>
            </w:pPr>
            <w:r>
              <w:rPr>
                <w:sz w:val="17"/>
              </w:rPr>
              <w:t>L18, L94: @csrf</w:t>
            </w:r>
          </w:p>
        </w:tc>
      </w:tr>
      <w:tr w14:paraId="5B5E8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5A03372">
            <w:pPr>
              <w:spacing w:after="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3324" w:type="dxa"/>
          </w:tcPr>
          <w:p w14:paraId="023252E0">
            <w:pPr>
              <w:spacing w:after="0" w:line="240" w:lineRule="auto"/>
            </w:pPr>
            <w:r>
              <w:rPr>
                <w:sz w:val="17"/>
              </w:rPr>
              <w:t>offline-db.js</w:t>
            </w:r>
          </w:p>
        </w:tc>
        <w:tc>
          <w:tcPr>
            <w:tcW w:w="3324" w:type="dxa"/>
          </w:tcPr>
          <w:p w14:paraId="5A4359E0">
            <w:pPr>
              <w:spacing w:after="0" w:line="240" w:lineRule="auto"/>
            </w:pPr>
            <w:r>
              <w:rPr>
                <w:sz w:val="17"/>
              </w:rPr>
              <w:t>L15: STORE_PROFILE, queueProfileUpdate()</w:t>
            </w:r>
          </w:p>
        </w:tc>
      </w:tr>
      <w:tr w14:paraId="27DE0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34D36F70">
            <w:pPr>
              <w:spacing w:after="0" w:line="240" w:lineRule="auto"/>
            </w:pPr>
            <w:r>
              <w:rPr>
                <w:b/>
                <w:sz w:val="17"/>
              </w:rPr>
              <w:t>Filesystem</w:t>
            </w:r>
          </w:p>
        </w:tc>
        <w:tc>
          <w:tcPr>
            <w:tcW w:w="3324" w:type="dxa"/>
            <w:shd w:val="clear" w:color="auto" w:fill="F0FDF4"/>
          </w:tcPr>
          <w:p w14:paraId="2541ABBF">
            <w:pPr>
              <w:spacing w:after="0" w:line="240" w:lineRule="auto"/>
            </w:pPr>
            <w:r>
              <w:rPr>
                <w:sz w:val="17"/>
              </w:rPr>
              <w:t>ProfileController.php</w:t>
            </w:r>
          </w:p>
        </w:tc>
        <w:tc>
          <w:tcPr>
            <w:tcW w:w="3324" w:type="dxa"/>
            <w:shd w:val="clear" w:color="auto" w:fill="F0FDF4"/>
          </w:tcPr>
          <w:p w14:paraId="5337EBD2">
            <w:pPr>
              <w:spacing w:after="0" w:line="240" w:lineRule="auto"/>
            </w:pPr>
            <w:r>
              <w:rPr>
                <w:sz w:val="17"/>
              </w:rPr>
              <w:t>Storage::disk(public)-&gt;put() avatar</w:t>
            </w:r>
          </w:p>
        </w:tc>
      </w:tr>
    </w:tbl>
    <w:p w14:paraId="342E73DB">
      <w:pPr>
        <w:pStyle w:val="3"/>
      </w:pPr>
      <w:r>
        <w:t>7. Change Password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0A0E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1F73D40F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3F6D15ED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2BBDD6DF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26C6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9897D63">
            <w:pPr>
              <w:spacing w:after="0" w:line="240" w:lineRule="auto"/>
            </w:pPr>
            <w:r>
              <w:rPr>
                <w:b/>
                <w:sz w:val="17"/>
              </w:rPr>
              <w:t>Laravel Hash</w:t>
            </w:r>
          </w:p>
        </w:tc>
        <w:tc>
          <w:tcPr>
            <w:tcW w:w="3324" w:type="dxa"/>
          </w:tcPr>
          <w:p w14:paraId="20591EB5">
            <w:pPr>
              <w:spacing w:after="0" w:line="240" w:lineRule="auto"/>
            </w:pPr>
            <w:r>
              <w:rPr>
                <w:sz w:val="17"/>
              </w:rPr>
              <w:t>ProfileController.php</w:t>
            </w:r>
          </w:p>
        </w:tc>
        <w:tc>
          <w:tcPr>
            <w:tcW w:w="3324" w:type="dxa"/>
          </w:tcPr>
          <w:p w14:paraId="4663BE9D">
            <w:pPr>
              <w:spacing w:after="0" w:line="240" w:lineRule="auto"/>
            </w:pPr>
            <w:r>
              <w:rPr>
                <w:sz w:val="17"/>
              </w:rPr>
              <w:t>L81: Hash::make($request-&gt;password)</w:t>
            </w:r>
          </w:p>
        </w:tc>
      </w:tr>
      <w:tr w14:paraId="1B1E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069F91F7">
            <w:pPr>
              <w:spacing w:after="0" w:line="240" w:lineRule="auto"/>
            </w:pPr>
            <w:r>
              <w:rPr>
                <w:b/>
                <w:sz w:val="17"/>
              </w:rPr>
              <w:t>Blade</w:t>
            </w:r>
          </w:p>
        </w:tc>
        <w:tc>
          <w:tcPr>
            <w:tcW w:w="3324" w:type="dxa"/>
            <w:shd w:val="clear" w:color="auto" w:fill="F0FDF4"/>
          </w:tcPr>
          <w:p w14:paraId="107B28C4">
            <w:pPr>
              <w:spacing w:after="0" w:line="240" w:lineRule="auto"/>
            </w:pPr>
            <w:r>
              <w:rPr>
                <w:sz w:val="17"/>
              </w:rPr>
              <w:t>change-password.blade.php</w:t>
            </w:r>
          </w:p>
        </w:tc>
        <w:tc>
          <w:tcPr>
            <w:tcW w:w="3324" w:type="dxa"/>
            <w:shd w:val="clear" w:color="auto" w:fill="F0FDF4"/>
          </w:tcPr>
          <w:p w14:paraId="03EB57C5">
            <w:pPr>
              <w:spacing w:after="0" w:line="240" w:lineRule="auto"/>
            </w:pPr>
            <w:r>
              <w:rPr>
                <w:sz w:val="17"/>
              </w:rPr>
              <w:t>L12: @csrf @method(PUT)</w:t>
            </w:r>
          </w:p>
        </w:tc>
      </w:tr>
      <w:tr w14:paraId="2C5D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BD34CCE">
            <w:pPr>
              <w:spacing w:after="0" w:line="240" w:lineRule="auto"/>
            </w:pPr>
            <w:r>
              <w:rPr>
                <w:b/>
                <w:sz w:val="17"/>
              </w:rPr>
              <w:t>Routes</w:t>
            </w:r>
          </w:p>
        </w:tc>
        <w:tc>
          <w:tcPr>
            <w:tcW w:w="3324" w:type="dxa"/>
          </w:tcPr>
          <w:p w14:paraId="34D016A6">
            <w:pPr>
              <w:spacing w:after="0" w:line="240" w:lineRule="auto"/>
            </w:pPr>
            <w:r>
              <w:rPr>
                <w:sz w:val="17"/>
              </w:rPr>
              <w:t>routes/web.php</w:t>
            </w:r>
          </w:p>
        </w:tc>
        <w:tc>
          <w:tcPr>
            <w:tcW w:w="3324" w:type="dxa"/>
          </w:tcPr>
          <w:p w14:paraId="51ECAB2B">
            <w:pPr>
              <w:spacing w:after="0" w:line="240" w:lineRule="auto"/>
            </w:pPr>
            <w:r>
              <w:rPr>
                <w:sz w:val="17"/>
              </w:rPr>
              <w:t>L50-51: GET+PUT /profile/change-password</w:t>
            </w:r>
          </w:p>
        </w:tc>
      </w:tr>
    </w:tbl>
    <w:p w14:paraId="51D81C35">
      <w:pPr>
        <w:pStyle w:val="3"/>
      </w:pPr>
      <w:r>
        <w:t>8. User Preferences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0CB2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3D92A3D8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3528418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0BDE7C6B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4265C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768C216">
            <w:pPr>
              <w:spacing w:after="0" w:line="240" w:lineRule="auto"/>
            </w:pPr>
            <w:r>
              <w:rPr>
                <w:b/>
                <w:sz w:val="17"/>
              </w:rPr>
              <w:t>Laravel Controller</w:t>
            </w:r>
          </w:p>
        </w:tc>
        <w:tc>
          <w:tcPr>
            <w:tcW w:w="3324" w:type="dxa"/>
          </w:tcPr>
          <w:p w14:paraId="4F53851C">
            <w:pPr>
              <w:spacing w:after="0" w:line="240" w:lineRule="auto"/>
            </w:pPr>
            <w:r>
              <w:rPr>
                <w:sz w:val="17"/>
              </w:rPr>
              <w:t>PreferenceController.php</w:t>
            </w:r>
          </w:p>
        </w:tc>
        <w:tc>
          <w:tcPr>
            <w:tcW w:w="3324" w:type="dxa"/>
          </w:tcPr>
          <w:p w14:paraId="3B572E69">
            <w:pPr>
              <w:spacing w:after="0" w:line="240" w:lineRule="auto"/>
            </w:pPr>
            <w:r>
              <w:rPr>
                <w:sz w:val="17"/>
              </w:rPr>
              <w:t>edit(), update(), updateViewMode(), updateTheme()</w:t>
            </w:r>
          </w:p>
        </w:tc>
      </w:tr>
      <w:tr w14:paraId="111B3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3B4484AD">
            <w:pPr>
              <w:spacing w:after="0" w:line="240" w:lineRule="auto"/>
            </w:pPr>
            <w:r>
              <w:rPr>
                <w:b/>
                <w:sz w:val="17"/>
              </w:rPr>
              <w:t>Blade + @csrf</w:t>
            </w:r>
          </w:p>
        </w:tc>
        <w:tc>
          <w:tcPr>
            <w:tcW w:w="3324" w:type="dxa"/>
            <w:shd w:val="clear" w:color="auto" w:fill="F0FDF4"/>
          </w:tcPr>
          <w:p w14:paraId="3955E1D4">
            <w:pPr>
              <w:spacing w:after="0" w:line="240" w:lineRule="auto"/>
            </w:pPr>
            <w:r>
              <w:rPr>
                <w:sz w:val="17"/>
              </w:rPr>
              <w:t>preferences/edit.blade.php</w:t>
            </w:r>
          </w:p>
        </w:tc>
        <w:tc>
          <w:tcPr>
            <w:tcW w:w="3324" w:type="dxa"/>
            <w:shd w:val="clear" w:color="auto" w:fill="F0FDF4"/>
          </w:tcPr>
          <w:p w14:paraId="4A633158">
            <w:pPr>
              <w:spacing w:after="0" w:line="240" w:lineRule="auto"/>
            </w:pPr>
            <w:r>
              <w:rPr>
                <w:sz w:val="17"/>
              </w:rPr>
              <w:t>L199: @csrf, radio theme, color swatches</w:t>
            </w:r>
          </w:p>
        </w:tc>
      </w:tr>
      <w:tr w14:paraId="5BB4B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883B7EC">
            <w:pPr>
              <w:spacing w:after="0" w:line="240" w:lineRule="auto"/>
            </w:pPr>
            <w:r>
              <w:rPr>
                <w:b/>
                <w:sz w:val="17"/>
              </w:rPr>
              <w:t>Routes</w:t>
            </w:r>
          </w:p>
        </w:tc>
        <w:tc>
          <w:tcPr>
            <w:tcW w:w="3324" w:type="dxa"/>
          </w:tcPr>
          <w:p w14:paraId="0C48087D">
            <w:pPr>
              <w:spacing w:after="0" w:line="240" w:lineRule="auto"/>
            </w:pPr>
            <w:r>
              <w:rPr>
                <w:sz w:val="17"/>
              </w:rPr>
              <w:t>routes/web.php</w:t>
            </w:r>
          </w:p>
        </w:tc>
        <w:tc>
          <w:tcPr>
            <w:tcW w:w="3324" w:type="dxa"/>
          </w:tcPr>
          <w:p w14:paraId="113ECA2C">
            <w:pPr>
              <w:spacing w:after="0" w:line="240" w:lineRule="auto"/>
            </w:pPr>
            <w:r>
              <w:rPr>
                <w:sz w:val="17"/>
              </w:rPr>
              <w:t>L54-57: 4 preference routes</w:t>
            </w:r>
          </w:p>
        </w:tc>
      </w:tr>
      <w:tr w14:paraId="6A89F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3492F6AC">
            <w:pPr>
              <w:spacing w:after="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3324" w:type="dxa"/>
            <w:shd w:val="clear" w:color="auto" w:fill="F0FDF4"/>
          </w:tcPr>
          <w:p w14:paraId="73FF44D3">
            <w:pPr>
              <w:spacing w:after="0" w:line="240" w:lineRule="auto"/>
            </w:pPr>
            <w:r>
              <w:rPr>
                <w:sz w:val="17"/>
              </w:rPr>
              <w:t>offline-db.js</w:t>
            </w:r>
          </w:p>
        </w:tc>
        <w:tc>
          <w:tcPr>
            <w:tcW w:w="3324" w:type="dxa"/>
            <w:shd w:val="clear" w:color="auto" w:fill="F0FDF4"/>
          </w:tcPr>
          <w:p w14:paraId="31A7594F">
            <w:pPr>
              <w:spacing w:after="0" w:line="240" w:lineRule="auto"/>
            </w:pPr>
            <w:r>
              <w:rPr>
                <w:sz w:val="17"/>
              </w:rPr>
              <w:t>L14: STORE_PREFS - cache preferences offline</w:t>
            </w:r>
          </w:p>
        </w:tc>
      </w:tr>
      <w:tr w14:paraId="6D23D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39A3EAC">
            <w:pPr>
              <w:spacing w:after="0" w:line="240" w:lineRule="auto"/>
            </w:pPr>
            <w:r>
              <w:rPr>
                <w:b/>
                <w:sz w:val="17"/>
              </w:rPr>
              <w:t>AJAX</w:t>
            </w:r>
          </w:p>
        </w:tc>
        <w:tc>
          <w:tcPr>
            <w:tcW w:w="3324" w:type="dxa"/>
          </w:tcPr>
          <w:p w14:paraId="37D6D397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</w:tcPr>
          <w:p w14:paraId="44E57515">
            <w:pPr>
              <w:spacing w:after="0" w:line="240" w:lineRule="auto"/>
            </w:pPr>
            <w:r>
              <w:rPr>
                <w:sz w:val="17"/>
              </w:rPr>
              <w:t>POST /preferences/view-mode, /preferences/theme</w:t>
            </w:r>
          </w:p>
        </w:tc>
      </w:tr>
    </w:tbl>
    <w:p w14:paraId="5321012F">
      <w:pPr>
        <w:pStyle w:val="3"/>
      </w:pPr>
      <w:r>
        <w:t>9. Display notes - List view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E3EB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777F9583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7CD9F83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5DDC724B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2324F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E0AAAF9">
            <w:pPr>
              <w:spacing w:after="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3324" w:type="dxa"/>
          </w:tcPr>
          <w:p w14:paraId="7CE71F7E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</w:tcPr>
          <w:p w14:paraId="69D6C63A">
            <w:pPr>
              <w:spacing w:after="0" w:line="240" w:lineRule="auto"/>
            </w:pPr>
            <w:r>
              <w:rPr>
                <w:sz w:val="17"/>
              </w:rPr>
              <w:t>switchView(list) - toggle view mode</w:t>
            </w:r>
          </w:p>
        </w:tc>
      </w:tr>
      <w:tr w14:paraId="09736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3277AC2D">
            <w:pPr>
              <w:spacing w:after="0" w:line="240" w:lineRule="auto"/>
            </w:pPr>
            <w:r>
              <w:rPr>
                <w:b/>
                <w:sz w:val="17"/>
              </w:rPr>
              <w:t>CSS</w:t>
            </w:r>
          </w:p>
        </w:tc>
        <w:tc>
          <w:tcPr>
            <w:tcW w:w="3324" w:type="dxa"/>
            <w:shd w:val="clear" w:color="auto" w:fill="F0FDF4"/>
          </w:tcPr>
          <w:p w14:paraId="29F2B38D">
            <w:pPr>
              <w:spacing w:after="0" w:line="240" w:lineRule="auto"/>
            </w:pPr>
            <w:r>
              <w:rPr>
                <w:sz w:val="17"/>
              </w:rPr>
              <w:t>app.css</w:t>
            </w:r>
          </w:p>
        </w:tc>
        <w:tc>
          <w:tcPr>
            <w:tcW w:w="3324" w:type="dxa"/>
            <w:shd w:val="clear" w:color="auto" w:fill="F0FDF4"/>
          </w:tcPr>
          <w:p w14:paraId="7537B6A7">
            <w:pPr>
              <w:spacing w:after="0" w:line="240" w:lineRule="auto"/>
            </w:pPr>
            <w:r>
              <w:rPr>
                <w:sz w:val="17"/>
              </w:rPr>
              <w:t>L671-698: .note-card-list flex + hover spring animation</w:t>
            </w:r>
          </w:p>
        </w:tc>
      </w:tr>
      <w:tr w14:paraId="369D9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D6A224D">
            <w:pPr>
              <w:spacing w:after="0" w:line="240" w:lineRule="auto"/>
            </w:pPr>
            <w:r>
              <w:rPr>
                <w:b/>
                <w:sz w:val="17"/>
              </w:rPr>
              <w:t>AJAX</w:t>
            </w:r>
          </w:p>
        </w:tc>
        <w:tc>
          <w:tcPr>
            <w:tcW w:w="3324" w:type="dxa"/>
          </w:tcPr>
          <w:p w14:paraId="67F0B7DD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</w:tcPr>
          <w:p w14:paraId="33F32D45">
            <w:pPr>
              <w:spacing w:after="0" w:line="240" w:lineRule="auto"/>
            </w:pPr>
            <w:r>
              <w:rPr>
                <w:sz w:val="17"/>
              </w:rPr>
              <w:t>POST /preferences/view-mode luu preference</w:t>
            </w:r>
          </w:p>
        </w:tc>
      </w:tr>
      <w:tr w14:paraId="48E8B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252CF46E">
            <w:pPr>
              <w:spacing w:after="0" w:line="240" w:lineRule="auto"/>
            </w:pPr>
            <w:r>
              <w:rPr>
                <w:b/>
                <w:sz w:val="17"/>
              </w:rPr>
              <w:t>Tailwind</w:t>
            </w:r>
          </w:p>
        </w:tc>
        <w:tc>
          <w:tcPr>
            <w:tcW w:w="3324" w:type="dxa"/>
            <w:shd w:val="clear" w:color="auto" w:fill="F0FDF4"/>
          </w:tcPr>
          <w:p w14:paraId="42B3DCC4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  <w:shd w:val="clear" w:color="auto" w:fill="F0FDF4"/>
          </w:tcPr>
          <w:p w14:paraId="6B755D84">
            <w:pPr>
              <w:spacing w:after="0" w:line="240" w:lineRule="auto"/>
            </w:pPr>
            <w:r>
              <w:rPr>
                <w:sz w:val="17"/>
              </w:rPr>
              <w:t>flex flex-col gap-2</w:t>
            </w:r>
          </w:p>
        </w:tc>
      </w:tr>
    </w:tbl>
    <w:p w14:paraId="5793A9A2">
      <w:pPr>
        <w:pStyle w:val="3"/>
      </w:pPr>
      <w:r>
        <w:t>10. Display notes - Grid view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BF66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24" w:type="dxa"/>
            <w:shd w:val="clear" w:color="auto" w:fill="166534"/>
          </w:tcPr>
          <w:p w14:paraId="76EB3B9E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651067FD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031705CD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5D002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C9F2ADC">
            <w:pPr>
              <w:spacing w:after="0" w:line="240" w:lineRule="auto"/>
            </w:pPr>
            <w:r>
              <w:rPr>
                <w:b/>
                <w:sz w:val="17"/>
              </w:rPr>
              <w:t>Tailwind CSS</w:t>
            </w:r>
          </w:p>
        </w:tc>
        <w:tc>
          <w:tcPr>
            <w:tcW w:w="3324" w:type="dxa"/>
          </w:tcPr>
          <w:p w14:paraId="42D50017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</w:tcPr>
          <w:p w14:paraId="2B062960">
            <w:pPr>
              <w:spacing w:after="0" w:line="240" w:lineRule="auto"/>
            </w:pPr>
            <w:r>
              <w:rPr>
                <w:sz w:val="17"/>
              </w:rPr>
              <w:t>grid grid-cols-2 sm:grid-cols-2 lg:grid-cols-3 gap-4</w:t>
            </w:r>
          </w:p>
        </w:tc>
      </w:tr>
      <w:tr w14:paraId="362D8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1E5C6C32">
            <w:pPr>
              <w:spacing w:after="0" w:line="240" w:lineRule="auto"/>
            </w:pPr>
            <w:r>
              <w:rPr>
                <w:b/>
                <w:sz w:val="17"/>
              </w:rPr>
              <w:t>CSS</w:t>
            </w:r>
          </w:p>
        </w:tc>
        <w:tc>
          <w:tcPr>
            <w:tcW w:w="3324" w:type="dxa"/>
            <w:shd w:val="clear" w:color="auto" w:fill="F0FDF4"/>
          </w:tcPr>
          <w:p w14:paraId="67467199">
            <w:pPr>
              <w:spacing w:after="0" w:line="240" w:lineRule="auto"/>
            </w:pPr>
            <w:r>
              <w:rPr>
                <w:sz w:val="17"/>
              </w:rPr>
              <w:t>app.css</w:t>
            </w:r>
          </w:p>
        </w:tc>
        <w:tc>
          <w:tcPr>
            <w:tcW w:w="3324" w:type="dxa"/>
            <w:shd w:val="clear" w:color="auto" w:fill="F0FDF4"/>
          </w:tcPr>
          <w:p w14:paraId="1FE24F8F">
            <w:pPr>
              <w:spacing w:after="0" w:line="240" w:lineRule="auto"/>
            </w:pPr>
            <w:r>
              <w:rPr>
                <w:sz w:val="17"/>
              </w:rPr>
              <w:t>L645-669: .note-card-grid hover scale + shadow</w:t>
            </w:r>
          </w:p>
        </w:tc>
      </w:tr>
      <w:tr w14:paraId="5F112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5F6D9FA">
            <w:pPr>
              <w:spacing w:after="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3324" w:type="dxa"/>
          </w:tcPr>
          <w:p w14:paraId="03B066C7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</w:tcPr>
          <w:p w14:paraId="65B0DEAA">
            <w:pPr>
              <w:spacing w:after="0" w:line="240" w:lineRule="auto"/>
            </w:pPr>
            <w:r>
              <w:rPr>
                <w:sz w:val="17"/>
              </w:rPr>
              <w:t>switchView(grid), buildNoteCard()</w:t>
            </w:r>
          </w:p>
        </w:tc>
      </w:tr>
    </w:tbl>
    <w:p w14:paraId="18E116AA">
      <w:pPr>
        <w:pStyle w:val="3"/>
      </w:pPr>
      <w:r>
        <w:t>11. Create notes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70A0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4A1C0BF6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22EEB6FA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394C1FF3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3D9AD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8338971">
            <w:pPr>
              <w:spacing w:after="0" w:line="240" w:lineRule="auto"/>
            </w:pPr>
            <w:r>
              <w:rPr>
                <w:b/>
                <w:sz w:val="17"/>
              </w:rPr>
              <w:t>Laravel Controller</w:t>
            </w:r>
          </w:p>
        </w:tc>
        <w:tc>
          <w:tcPr>
            <w:tcW w:w="3324" w:type="dxa"/>
          </w:tcPr>
          <w:p w14:paraId="34FB5388">
            <w:pPr>
              <w:spacing w:after="0" w:line="240" w:lineRule="auto"/>
            </w:pPr>
            <w:r>
              <w:rPr>
                <w:sz w:val="17"/>
              </w:rPr>
              <w:t>NoteController.php</w:t>
            </w:r>
          </w:p>
        </w:tc>
        <w:tc>
          <w:tcPr>
            <w:tcW w:w="3324" w:type="dxa"/>
          </w:tcPr>
          <w:p w14:paraId="21901D0A">
            <w:pPr>
              <w:spacing w:after="0" w:line="240" w:lineRule="auto"/>
            </w:pPr>
            <w:r>
              <w:rPr>
                <w:sz w:val="17"/>
              </w:rPr>
              <w:t>create() - POST /notes</w:t>
            </w:r>
          </w:p>
        </w:tc>
      </w:tr>
      <w:tr w14:paraId="1221E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30BF3146">
            <w:pPr>
              <w:spacing w:after="0" w:line="240" w:lineRule="auto"/>
            </w:pPr>
            <w:r>
              <w:rPr>
                <w:b/>
                <w:sz w:val="17"/>
              </w:rPr>
              <w:t>Blade + @csrf</w:t>
            </w:r>
          </w:p>
        </w:tc>
        <w:tc>
          <w:tcPr>
            <w:tcW w:w="3324" w:type="dxa"/>
            <w:shd w:val="clear" w:color="auto" w:fill="F0FDF4"/>
          </w:tcPr>
          <w:p w14:paraId="44A0882A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  <w:shd w:val="clear" w:color="auto" w:fill="F0FDF4"/>
          </w:tcPr>
          <w:p w14:paraId="382133B4">
            <w:pPr>
              <w:spacing w:after="0" w:line="240" w:lineRule="auto"/>
            </w:pPr>
            <w:r>
              <w:rPr>
                <w:sz w:val="17"/>
              </w:rPr>
              <w:t>L206: @csrf form, nut New Note</w:t>
            </w:r>
          </w:p>
        </w:tc>
      </w:tr>
      <w:tr w14:paraId="1064E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5F325E7">
            <w:pPr>
              <w:spacing w:after="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3324" w:type="dxa"/>
          </w:tcPr>
          <w:p w14:paraId="05AC7A50">
            <w:pPr>
              <w:spacing w:after="0" w:line="240" w:lineRule="auto"/>
            </w:pPr>
            <w:r>
              <w:rPr>
                <w:sz w:val="17"/>
              </w:rPr>
              <w:t>offline-db.js</w:t>
            </w:r>
          </w:p>
        </w:tc>
        <w:tc>
          <w:tcPr>
            <w:tcW w:w="3324" w:type="dxa"/>
          </w:tcPr>
          <w:p w14:paraId="1BB252A1">
            <w:pPr>
              <w:spacing w:after="0" w:line="240" w:lineRule="auto"/>
            </w:pPr>
            <w:r>
              <w:rPr>
                <w:sz w:val="17"/>
              </w:rPr>
              <w:t>L11: STORE_CREATES - offline queue</w:t>
            </w:r>
          </w:p>
        </w:tc>
      </w:tr>
      <w:tr w14:paraId="7AB3E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035349ED">
            <w:pPr>
              <w:spacing w:after="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3324" w:type="dxa"/>
            <w:shd w:val="clear" w:color="auto" w:fill="F0FDF4"/>
          </w:tcPr>
          <w:p w14:paraId="4335C030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  <w:shd w:val="clear" w:color="auto" w:fill="F0FDF4"/>
          </w:tcPr>
          <w:p w14:paraId="6DB8AFA0">
            <w:pPr>
              <w:spacing w:after="0" w:line="240" w:lineRule="auto"/>
            </w:pPr>
            <w:r>
              <w:rPr>
                <w:sz w:val="17"/>
              </w:rPr>
              <w:t>openOfflineNewNote() khi offline</w:t>
            </w:r>
          </w:p>
        </w:tc>
      </w:tr>
    </w:tbl>
    <w:p w14:paraId="2A8C20B7">
      <w:pPr>
        <w:pStyle w:val="3"/>
      </w:pPr>
      <w:r>
        <w:t>12. Update notes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F43B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2B98343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68D1B79F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551FF95C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29D6A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D19FA95">
            <w:pPr>
              <w:spacing w:after="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3324" w:type="dxa"/>
          </w:tcPr>
          <w:p w14:paraId="0D4FC6AE">
            <w:pPr>
              <w:spacing w:after="0" w:line="240" w:lineRule="auto"/>
            </w:pPr>
            <w:r>
              <w:rPr>
                <w:sz w:val="17"/>
              </w:rPr>
              <w:t>editor.blade.php</w:t>
            </w:r>
          </w:p>
        </w:tc>
        <w:tc>
          <w:tcPr>
            <w:tcW w:w="3324" w:type="dxa"/>
          </w:tcPr>
          <w:p w14:paraId="75353464">
            <w:pPr>
              <w:spacing w:after="0" w:line="240" w:lineRule="auto"/>
            </w:pPr>
            <w:r>
              <w:rPr>
                <w:sz w:val="17"/>
              </w:rPr>
              <w:t>L204: x-data="noteEditor()" - bind title+content</w:t>
            </w:r>
          </w:p>
        </w:tc>
      </w:tr>
      <w:tr w14:paraId="23D39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353BEBFB">
            <w:pPr>
              <w:spacing w:after="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3324" w:type="dxa"/>
            <w:shd w:val="clear" w:color="auto" w:fill="F0FDF4"/>
          </w:tcPr>
          <w:p w14:paraId="282D8716">
            <w:pPr>
              <w:spacing w:after="0" w:line="240" w:lineRule="auto"/>
            </w:pPr>
            <w:r>
              <w:rPr>
                <w:sz w:val="17"/>
              </w:rPr>
              <w:t>NoteController.php</w:t>
            </w:r>
          </w:p>
        </w:tc>
        <w:tc>
          <w:tcPr>
            <w:tcW w:w="3324" w:type="dxa"/>
            <w:shd w:val="clear" w:color="auto" w:fill="F0FDF4"/>
          </w:tcPr>
          <w:p w14:paraId="2D6FCBF5">
            <w:pPr>
              <w:spacing w:after="0" w:line="240" w:lineRule="auto"/>
            </w:pPr>
            <w:r>
              <w:rPr>
                <w:sz w:val="17"/>
              </w:rPr>
              <w:t>autoSave() - PUT /notes/{id}/auto-save</w:t>
            </w:r>
          </w:p>
        </w:tc>
      </w:tr>
      <w:tr w14:paraId="4D2C9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10A0806">
            <w:pPr>
              <w:spacing w:after="0" w:line="240" w:lineRule="auto"/>
            </w:pPr>
            <w:r>
              <w:rPr>
                <w:b/>
                <w:sz w:val="17"/>
              </w:rPr>
              <w:t>WebSocket</w:t>
            </w:r>
          </w:p>
        </w:tc>
        <w:tc>
          <w:tcPr>
            <w:tcW w:w="3324" w:type="dxa"/>
          </w:tcPr>
          <w:p w14:paraId="2ACEC826">
            <w:pPr>
              <w:spacing w:after="0" w:line="240" w:lineRule="auto"/>
            </w:pPr>
            <w:r>
              <w:rPr>
                <w:sz w:val="17"/>
              </w:rPr>
              <w:t>NoteController.php</w:t>
            </w:r>
          </w:p>
        </w:tc>
        <w:tc>
          <w:tcPr>
            <w:tcW w:w="3324" w:type="dxa"/>
          </w:tcPr>
          <w:p w14:paraId="75B5B7AE">
            <w:pPr>
              <w:spacing w:after="0" w:line="240" w:lineRule="auto"/>
            </w:pPr>
            <w:r>
              <w:rPr>
                <w:sz w:val="17"/>
              </w:rPr>
              <w:t>L124: broadcast(new NoteContentUpdated(...))</w:t>
            </w:r>
          </w:p>
        </w:tc>
      </w:tr>
      <w:tr w14:paraId="1C1D0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39059C1A">
            <w:pPr>
              <w:spacing w:after="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3324" w:type="dxa"/>
            <w:shd w:val="clear" w:color="auto" w:fill="F0FDF4"/>
          </w:tcPr>
          <w:p w14:paraId="66974504">
            <w:pPr>
              <w:spacing w:after="0" w:line="240" w:lineRule="auto"/>
            </w:pPr>
            <w:r>
              <w:rPr>
                <w:sz w:val="17"/>
              </w:rPr>
              <w:t>offline-db.js</w:t>
            </w:r>
          </w:p>
        </w:tc>
        <w:tc>
          <w:tcPr>
            <w:tcW w:w="3324" w:type="dxa"/>
            <w:shd w:val="clear" w:color="auto" w:fill="F0FDF4"/>
          </w:tcPr>
          <w:p w14:paraId="6D328AC5">
            <w:pPr>
              <w:spacing w:after="0" w:line="240" w:lineRule="auto"/>
            </w:pPr>
            <w:r>
              <w:rPr>
                <w:sz w:val="17"/>
              </w:rPr>
              <w:t>L12: STORE_UPDATES - offline queue</w:t>
            </w:r>
          </w:p>
        </w:tc>
      </w:tr>
    </w:tbl>
    <w:p w14:paraId="0C4E43F6">
      <w:pPr>
        <w:pStyle w:val="3"/>
      </w:pPr>
      <w:r>
        <w:t>13. Delete notes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5CA8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5B6BD206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2A6A2D5A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72BCB60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3D777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6A72670">
            <w:pPr>
              <w:spacing w:after="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3324" w:type="dxa"/>
          </w:tcPr>
          <w:p w14:paraId="08B50179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</w:tcPr>
          <w:p w14:paraId="487E2F18">
            <w:pPr>
              <w:spacing w:after="0" w:line="240" w:lineRule="auto"/>
            </w:pPr>
            <w:r>
              <w:rPr>
                <w:sz w:val="17"/>
              </w:rPr>
              <w:t>modal #delete-modal, showDeleteModal()</w:t>
            </w:r>
          </w:p>
        </w:tc>
      </w:tr>
      <w:tr w14:paraId="0C8BC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004DCFD5">
            <w:pPr>
              <w:spacing w:after="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3324" w:type="dxa"/>
            <w:shd w:val="clear" w:color="auto" w:fill="F0FDF4"/>
          </w:tcPr>
          <w:p w14:paraId="5C96F8F6">
            <w:pPr>
              <w:spacing w:after="0" w:line="240" w:lineRule="auto"/>
            </w:pPr>
            <w:r>
              <w:rPr>
                <w:sz w:val="17"/>
              </w:rPr>
              <w:t>NoteController.php</w:t>
            </w:r>
          </w:p>
        </w:tc>
        <w:tc>
          <w:tcPr>
            <w:tcW w:w="3324" w:type="dxa"/>
            <w:shd w:val="clear" w:color="auto" w:fill="F0FDF4"/>
          </w:tcPr>
          <w:p w14:paraId="12BC9F0B">
            <w:pPr>
              <w:spacing w:after="0" w:line="240" w:lineRule="auto"/>
            </w:pPr>
            <w:r>
              <w:rPr>
                <w:sz w:val="17"/>
              </w:rPr>
              <w:t>destroy() - DELETE /notes/{id}</w:t>
            </w:r>
          </w:p>
        </w:tc>
      </w:tr>
      <w:tr w14:paraId="1999B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2061F6C">
            <w:pPr>
              <w:spacing w:after="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3324" w:type="dxa"/>
          </w:tcPr>
          <w:p w14:paraId="1AD93F0D">
            <w:pPr>
              <w:spacing w:after="0" w:line="240" w:lineRule="auto"/>
            </w:pPr>
            <w:r>
              <w:rPr>
                <w:sz w:val="17"/>
              </w:rPr>
              <w:t>offline-db.js</w:t>
            </w:r>
          </w:p>
        </w:tc>
        <w:tc>
          <w:tcPr>
            <w:tcW w:w="3324" w:type="dxa"/>
          </w:tcPr>
          <w:p w14:paraId="2A76D86B">
            <w:pPr>
              <w:spacing w:after="0" w:line="240" w:lineRule="auto"/>
            </w:pPr>
            <w:r>
              <w:rPr>
                <w:sz w:val="17"/>
              </w:rPr>
              <w:t>deleteNoteFromIDB()</w:t>
            </w:r>
          </w:p>
        </w:tc>
      </w:tr>
      <w:tr w14:paraId="3D52C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5029C0BD">
            <w:pPr>
              <w:spacing w:after="0" w:line="240" w:lineRule="auto"/>
            </w:pPr>
            <w:r>
              <w:rPr>
                <w:b/>
                <w:sz w:val="17"/>
              </w:rPr>
              <w:t>AJAX</w:t>
            </w:r>
          </w:p>
        </w:tc>
        <w:tc>
          <w:tcPr>
            <w:tcW w:w="3324" w:type="dxa"/>
            <w:shd w:val="clear" w:color="auto" w:fill="F0FDF4"/>
          </w:tcPr>
          <w:p w14:paraId="65910DF6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  <w:shd w:val="clear" w:color="auto" w:fill="F0FDF4"/>
          </w:tcPr>
          <w:p w14:paraId="3A995DA1">
            <w:pPr>
              <w:spacing w:after="0" w:line="240" w:lineRule="auto"/>
            </w:pPr>
            <w:r>
              <w:rPr>
                <w:sz w:val="17"/>
              </w:rPr>
              <w:t>fetch DELETE, remove DOM card</w:t>
            </w:r>
          </w:p>
        </w:tc>
      </w:tr>
    </w:tbl>
    <w:p w14:paraId="3C9690C2">
      <w:pPr>
        <w:pStyle w:val="3"/>
      </w:pPr>
      <w:r>
        <w:t>14. Auto-save notes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F4F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016D9806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77001131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4628E62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615E1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568D591">
            <w:pPr>
              <w:spacing w:after="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3324" w:type="dxa"/>
          </w:tcPr>
          <w:p w14:paraId="60476218">
            <w:pPr>
              <w:spacing w:after="0" w:line="240" w:lineRule="auto"/>
            </w:pPr>
            <w:r>
              <w:rPr>
                <w:sz w:val="17"/>
              </w:rPr>
              <w:t>editor.blade.php</w:t>
            </w:r>
          </w:p>
        </w:tc>
        <w:tc>
          <w:tcPr>
            <w:tcW w:w="3324" w:type="dxa"/>
          </w:tcPr>
          <w:p w14:paraId="2CE41D0D">
            <w:pPr>
              <w:spacing w:after="0" w:line="240" w:lineRule="auto"/>
            </w:pPr>
            <w:r>
              <w:rPr>
                <w:sz w:val="17"/>
              </w:rPr>
              <w:t>debounce 1000ms title, 1500ms content</w:t>
            </w:r>
          </w:p>
        </w:tc>
      </w:tr>
      <w:tr w14:paraId="10CA9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23A1ECC1">
            <w:pPr>
              <w:spacing w:after="0" w:line="240" w:lineRule="auto"/>
            </w:pPr>
            <w:r>
              <w:rPr>
                <w:b/>
                <w:sz w:val="17"/>
              </w:rPr>
              <w:t>Status UI</w:t>
            </w:r>
          </w:p>
        </w:tc>
        <w:tc>
          <w:tcPr>
            <w:tcW w:w="3324" w:type="dxa"/>
            <w:shd w:val="clear" w:color="auto" w:fill="F0FDF4"/>
          </w:tcPr>
          <w:p w14:paraId="22A2743A">
            <w:pPr>
              <w:spacing w:after="0" w:line="240" w:lineRule="auto"/>
            </w:pPr>
            <w:r>
              <w:rPr>
                <w:sz w:val="17"/>
              </w:rPr>
              <w:t>editor.blade.php</w:t>
            </w:r>
          </w:p>
        </w:tc>
        <w:tc>
          <w:tcPr>
            <w:tcW w:w="3324" w:type="dxa"/>
            <w:shd w:val="clear" w:color="auto" w:fill="F0FDF4"/>
          </w:tcPr>
          <w:p w14:paraId="790A93EE">
            <w:pPr>
              <w:spacing w:after="0" w:line="240" w:lineRule="auto"/>
            </w:pPr>
            <w:r>
              <w:rPr>
                <w:sz w:val="17"/>
              </w:rPr>
              <w:t>Saving (spinner) -&gt; Saved (cloud_done) -&gt; Failed (red)</w:t>
            </w:r>
          </w:p>
        </w:tc>
      </w:tr>
      <w:tr w14:paraId="132CE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4C39E9C">
            <w:pPr>
              <w:spacing w:after="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3324" w:type="dxa"/>
          </w:tcPr>
          <w:p w14:paraId="3C2E9A75">
            <w:pPr>
              <w:spacing w:after="0" w:line="240" w:lineRule="auto"/>
            </w:pPr>
            <w:r>
              <w:rPr>
                <w:sz w:val="17"/>
              </w:rPr>
              <w:t>NoteController.php</w:t>
            </w:r>
          </w:p>
        </w:tc>
        <w:tc>
          <w:tcPr>
            <w:tcW w:w="3324" w:type="dxa"/>
          </w:tcPr>
          <w:p w14:paraId="441D5A10">
            <w:pPr>
              <w:spacing w:after="0" w:line="240" w:lineRule="auto"/>
            </w:pPr>
            <w:r>
              <w:rPr>
                <w:sz w:val="17"/>
              </w:rPr>
              <w:t>autoSave() - PUT /notes/{id}/auto-save</w:t>
            </w:r>
          </w:p>
        </w:tc>
      </w:tr>
      <w:tr w14:paraId="0C730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57D87378">
            <w:pPr>
              <w:spacing w:after="0" w:line="240" w:lineRule="auto"/>
            </w:pPr>
            <w:r>
              <w:rPr>
                <w:b/>
                <w:sz w:val="17"/>
              </w:rPr>
              <w:t>WebSocket</w:t>
            </w:r>
          </w:p>
        </w:tc>
        <w:tc>
          <w:tcPr>
            <w:tcW w:w="3324" w:type="dxa"/>
            <w:shd w:val="clear" w:color="auto" w:fill="F0FDF4"/>
          </w:tcPr>
          <w:p w14:paraId="642B73F6">
            <w:pPr>
              <w:spacing w:after="0" w:line="240" w:lineRule="auto"/>
            </w:pPr>
            <w:r>
              <w:rPr>
                <w:sz w:val="17"/>
              </w:rPr>
              <w:t>NoteController.php</w:t>
            </w:r>
          </w:p>
        </w:tc>
        <w:tc>
          <w:tcPr>
            <w:tcW w:w="3324" w:type="dxa"/>
            <w:shd w:val="clear" w:color="auto" w:fill="F0FDF4"/>
          </w:tcPr>
          <w:p w14:paraId="53E84A4A">
            <w:pPr>
              <w:spacing w:after="0" w:line="240" w:lineRule="auto"/>
            </w:pPr>
            <w:r>
              <w:rPr>
                <w:sz w:val="17"/>
              </w:rPr>
              <w:t>L124: broadcast(new NoteContentUpdated(...))</w:t>
            </w:r>
          </w:p>
        </w:tc>
      </w:tr>
    </w:tbl>
    <w:p w14:paraId="62710F34">
      <w:pPr>
        <w:pStyle w:val="3"/>
      </w:pPr>
      <w:r>
        <w:t>15. Attach images to notes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BCD7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721C115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321E43ED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2B4DFA6A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78012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8AE02D1">
            <w:pPr>
              <w:spacing w:after="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3324" w:type="dxa"/>
          </w:tcPr>
          <w:p w14:paraId="4F50A0DF">
            <w:pPr>
              <w:spacing w:after="0" w:line="240" w:lineRule="auto"/>
            </w:pPr>
            <w:r>
              <w:rPr>
                <w:sz w:val="17"/>
              </w:rPr>
              <w:t>NoteController.php</w:t>
            </w:r>
          </w:p>
        </w:tc>
        <w:tc>
          <w:tcPr>
            <w:tcW w:w="3324" w:type="dxa"/>
          </w:tcPr>
          <w:p w14:paraId="7CEE7E96">
            <w:pPr>
              <w:spacing w:after="0" w:line="240" w:lineRule="auto"/>
            </w:pPr>
            <w:r>
              <w:rPr>
                <w:sz w:val="17"/>
              </w:rPr>
              <w:t>uploadImage() - POST /notes/{id}/upload-image</w:t>
            </w:r>
          </w:p>
        </w:tc>
      </w:tr>
      <w:tr w14:paraId="351CB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51997117">
            <w:pPr>
              <w:spacing w:after="0" w:line="240" w:lineRule="auto"/>
            </w:pPr>
            <w:r>
              <w:rPr>
                <w:b/>
                <w:sz w:val="17"/>
              </w:rPr>
              <w:t>HTML5</w:t>
            </w:r>
          </w:p>
        </w:tc>
        <w:tc>
          <w:tcPr>
            <w:tcW w:w="3324" w:type="dxa"/>
            <w:shd w:val="clear" w:color="auto" w:fill="F0FDF4"/>
          </w:tcPr>
          <w:p w14:paraId="6E2BD4ED">
            <w:pPr>
              <w:spacing w:after="0" w:line="240" w:lineRule="auto"/>
            </w:pPr>
            <w:r>
              <w:rPr>
                <w:sz w:val="17"/>
              </w:rPr>
              <w:t>editor.blade.php</w:t>
            </w:r>
          </w:p>
        </w:tc>
        <w:tc>
          <w:tcPr>
            <w:tcW w:w="3324" w:type="dxa"/>
            <w:shd w:val="clear" w:color="auto" w:fill="F0FDF4"/>
          </w:tcPr>
          <w:p w14:paraId="47E08A3F">
            <w:pPr>
              <w:spacing w:after="0" w:line="240" w:lineRule="auto"/>
            </w:pPr>
            <w:r>
              <w:rPr>
                <w:sz w:val="17"/>
              </w:rPr>
              <w:t>input[type=file][multiple], grid preview</w:t>
            </w:r>
          </w:p>
        </w:tc>
      </w:tr>
      <w:tr w14:paraId="3886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E14B648">
            <w:pPr>
              <w:spacing w:after="0" w:line="240" w:lineRule="auto"/>
            </w:pPr>
            <w:r>
              <w:rPr>
                <w:b/>
                <w:sz w:val="17"/>
              </w:rPr>
              <w:t>Eloquent</w:t>
            </w:r>
          </w:p>
        </w:tc>
        <w:tc>
          <w:tcPr>
            <w:tcW w:w="3324" w:type="dxa"/>
          </w:tcPr>
          <w:p w14:paraId="4DEDF2E7">
            <w:pPr>
              <w:spacing w:after="0" w:line="240" w:lineRule="auto"/>
            </w:pPr>
            <w:r>
              <w:rPr>
                <w:sz w:val="17"/>
              </w:rPr>
              <w:t>NoteImage.php</w:t>
            </w:r>
          </w:p>
        </w:tc>
        <w:tc>
          <w:tcPr>
            <w:tcW w:w="3324" w:type="dxa"/>
          </w:tcPr>
          <w:p w14:paraId="7C1607FE">
            <w:pPr>
              <w:spacing w:after="0" w:line="240" w:lineRule="auto"/>
            </w:pPr>
            <w:r>
              <w:rPr>
                <w:sz w:val="17"/>
              </w:rPr>
              <w:t>model, migration 0006_create_note_images_table</w:t>
            </w:r>
          </w:p>
        </w:tc>
      </w:tr>
      <w:tr w14:paraId="3167C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0588E430">
            <w:pPr>
              <w:spacing w:after="0" w:line="240" w:lineRule="auto"/>
            </w:pPr>
            <w:r>
              <w:rPr>
                <w:b/>
                <w:sz w:val="17"/>
              </w:rPr>
              <w:t>AJAX</w:t>
            </w:r>
          </w:p>
        </w:tc>
        <w:tc>
          <w:tcPr>
            <w:tcW w:w="3324" w:type="dxa"/>
            <w:shd w:val="clear" w:color="auto" w:fill="F0FDF4"/>
          </w:tcPr>
          <w:p w14:paraId="55928DC3">
            <w:pPr>
              <w:spacing w:after="0" w:line="240" w:lineRule="auto"/>
            </w:pPr>
            <w:r>
              <w:rPr>
                <w:sz w:val="17"/>
              </w:rPr>
              <w:t>editor.blade.php</w:t>
            </w:r>
          </w:p>
        </w:tc>
        <w:tc>
          <w:tcPr>
            <w:tcW w:w="3324" w:type="dxa"/>
            <w:shd w:val="clear" w:color="auto" w:fill="F0FDF4"/>
          </w:tcPr>
          <w:p w14:paraId="4D15F716">
            <w:pPr>
              <w:spacing w:after="0" w:line="240" w:lineRule="auto"/>
            </w:pPr>
            <w:r>
              <w:rPr>
                <w:sz w:val="17"/>
              </w:rPr>
              <w:t>FormData upload, deleteImage() DELETE</w:t>
            </w:r>
          </w:p>
        </w:tc>
      </w:tr>
    </w:tbl>
    <w:p w14:paraId="18C0011C">
      <w:pPr>
        <w:pStyle w:val="3"/>
      </w:pPr>
      <w:r>
        <w:t>16. Pin notes to top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3389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41E5957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3B275C62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1D6E0DCF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71D98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81A5722">
            <w:pPr>
              <w:spacing w:after="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3324" w:type="dxa"/>
          </w:tcPr>
          <w:p w14:paraId="09ACF1CE">
            <w:pPr>
              <w:spacing w:after="0" w:line="240" w:lineRule="auto"/>
            </w:pPr>
            <w:r>
              <w:rPr>
                <w:sz w:val="17"/>
              </w:rPr>
              <w:t>NoteController.php</w:t>
            </w:r>
          </w:p>
        </w:tc>
        <w:tc>
          <w:tcPr>
            <w:tcW w:w="3324" w:type="dxa"/>
          </w:tcPr>
          <w:p w14:paraId="12E2AB2C">
            <w:pPr>
              <w:spacing w:after="0" w:line="240" w:lineRule="auto"/>
            </w:pPr>
            <w:r>
              <w:rPr>
                <w:sz w:val="17"/>
              </w:rPr>
              <w:t>togglePin() - POST /notes/{id}/toggle-pin</w:t>
            </w:r>
          </w:p>
        </w:tc>
      </w:tr>
      <w:tr w14:paraId="3203E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2F2A633C">
            <w:pPr>
              <w:spacing w:after="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3324" w:type="dxa"/>
            <w:shd w:val="clear" w:color="auto" w:fill="F0FDF4"/>
          </w:tcPr>
          <w:p w14:paraId="6C4C1A81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  <w:shd w:val="clear" w:color="auto" w:fill="F0FDF4"/>
          </w:tcPr>
          <w:p w14:paraId="52487A58">
            <w:pPr>
              <w:spacing w:after="0" w:line="240" w:lineRule="auto"/>
            </w:pPr>
            <w:r>
              <w:rPr>
                <w:sz w:val="17"/>
              </w:rPr>
              <w:t>window.togglePin() AJAX, DOM re-sort by pinned_at</w:t>
            </w:r>
          </w:p>
        </w:tc>
      </w:tr>
      <w:tr w14:paraId="7E880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549B3C3">
            <w:pPr>
              <w:spacing w:after="0" w:line="240" w:lineRule="auto"/>
            </w:pPr>
            <w:r>
              <w:rPr>
                <w:b/>
                <w:sz w:val="17"/>
              </w:rPr>
              <w:t>Material Icons</w:t>
            </w:r>
          </w:p>
        </w:tc>
        <w:tc>
          <w:tcPr>
            <w:tcW w:w="3324" w:type="dxa"/>
          </w:tcPr>
          <w:p w14:paraId="50BC3CFB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</w:tcPr>
          <w:p w14:paraId="287F3E6A">
            <w:pPr>
              <w:spacing w:after="0" w:line="240" w:lineRule="auto"/>
            </w:pPr>
            <w:r>
              <w:rPr>
                <w:sz w:val="17"/>
              </w:rPr>
              <w:t>push_pin amber #f59e0b</w:t>
            </w:r>
          </w:p>
        </w:tc>
      </w:tr>
      <w:tr w14:paraId="5BD72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5343CECF">
            <w:pPr>
              <w:spacing w:after="0" w:line="240" w:lineRule="auto"/>
            </w:pPr>
            <w:r>
              <w:rPr>
                <w:b/>
                <w:sz w:val="17"/>
              </w:rPr>
              <w:t>CSS</w:t>
            </w:r>
          </w:p>
        </w:tc>
        <w:tc>
          <w:tcPr>
            <w:tcW w:w="3324" w:type="dxa"/>
            <w:shd w:val="clear" w:color="auto" w:fill="F0FDF4"/>
          </w:tcPr>
          <w:p w14:paraId="3CEDDE33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  <w:shd w:val="clear" w:color="auto" w:fill="F0FDF4"/>
          </w:tcPr>
          <w:p w14:paraId="32A53F6B">
            <w:pPr>
              <w:spacing w:after="0" w:line="240" w:lineRule="auto"/>
            </w:pPr>
            <w:r>
              <w:rPr>
                <w:sz w:val="17"/>
              </w:rPr>
              <w:t>swipe gesture: swipe-pin-reveal</w:t>
            </w:r>
          </w:p>
        </w:tc>
      </w:tr>
    </w:tbl>
    <w:p w14:paraId="6B64027E">
      <w:pPr>
        <w:pStyle w:val="3"/>
      </w:pPr>
      <w:r>
        <w:t>17. Search notes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CF97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168C733A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44DE8B21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60645B64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3E4E0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13A5D57">
            <w:pPr>
              <w:spacing w:after="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3324" w:type="dxa"/>
          </w:tcPr>
          <w:p w14:paraId="5341EBD7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</w:tcPr>
          <w:p w14:paraId="6C2DE0A8">
            <w:pPr>
              <w:spacing w:after="0" w:line="240" w:lineRule="auto"/>
            </w:pPr>
            <w:r>
              <w:rPr>
                <w:sz w:val="17"/>
              </w:rPr>
              <w:t>search input, debounce 300ms</w:t>
            </w:r>
          </w:p>
        </w:tc>
      </w:tr>
      <w:tr w14:paraId="44251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34A20289">
            <w:pPr>
              <w:spacing w:after="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3324" w:type="dxa"/>
            <w:shd w:val="clear" w:color="auto" w:fill="F0FDF4"/>
          </w:tcPr>
          <w:p w14:paraId="75D7297E">
            <w:pPr>
              <w:spacing w:after="0" w:line="240" w:lineRule="auto"/>
            </w:pPr>
            <w:r>
              <w:rPr>
                <w:sz w:val="17"/>
              </w:rPr>
              <w:t>NoteController.php</w:t>
            </w:r>
          </w:p>
        </w:tc>
        <w:tc>
          <w:tcPr>
            <w:tcW w:w="3324" w:type="dxa"/>
            <w:shd w:val="clear" w:color="auto" w:fill="F0FDF4"/>
          </w:tcPr>
          <w:p w14:paraId="12B38FDB">
            <w:pPr>
              <w:spacing w:after="0" w:line="240" w:lineRule="auto"/>
            </w:pPr>
            <w:r>
              <w:rPr>
                <w:sz w:val="17"/>
              </w:rPr>
              <w:t>index() - GET /notes?search=... JSON</w:t>
            </w:r>
          </w:p>
        </w:tc>
      </w:tr>
      <w:tr w14:paraId="0C40F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4849FBE">
            <w:pPr>
              <w:spacing w:after="0" w:line="240" w:lineRule="auto"/>
            </w:pPr>
            <w:r>
              <w:rPr>
                <w:b/>
                <w:sz w:val="17"/>
              </w:rPr>
              <w:t>DOM Rendering</w:t>
            </w:r>
          </w:p>
        </w:tc>
        <w:tc>
          <w:tcPr>
            <w:tcW w:w="3324" w:type="dxa"/>
          </w:tcPr>
          <w:p w14:paraId="630A77A2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</w:tcPr>
          <w:p w14:paraId="5D4DD935">
            <w:pPr>
              <w:spacing w:after="0" w:line="240" w:lineRule="auto"/>
            </w:pPr>
            <w:r>
              <w:rPr>
                <w:sz w:val="17"/>
              </w:rPr>
              <w:t>window.doSearch(), window.renderNotes()</w:t>
            </w:r>
          </w:p>
        </w:tc>
      </w:tr>
      <w:tr w14:paraId="77984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4EF62902">
            <w:pPr>
              <w:spacing w:after="0" w:line="240" w:lineRule="auto"/>
            </w:pPr>
            <w:r>
              <w:rPr>
                <w:b/>
                <w:sz w:val="17"/>
              </w:rPr>
              <w:t>CSS</w:t>
            </w:r>
          </w:p>
        </w:tc>
        <w:tc>
          <w:tcPr>
            <w:tcW w:w="3324" w:type="dxa"/>
            <w:shd w:val="clear" w:color="auto" w:fill="F0FDF4"/>
          </w:tcPr>
          <w:p w14:paraId="5B36DE40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  <w:shd w:val="clear" w:color="auto" w:fill="F0FDF4"/>
          </w:tcPr>
          <w:p w14:paraId="6C6FDCB7">
            <w:pPr>
              <w:spacing w:after="0" w:line="240" w:lineRule="auto"/>
            </w:pPr>
            <w:r>
              <w:rPr>
                <w:sz w:val="17"/>
              </w:rPr>
              <w:t>spinner animation khi fetch</w:t>
            </w:r>
          </w:p>
        </w:tc>
      </w:tr>
    </w:tbl>
    <w:p w14:paraId="6E164161">
      <w:pPr>
        <w:pStyle w:val="3"/>
      </w:pPr>
      <w:r>
        <w:t>18. Label management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6AA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39C4BBA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48F60448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3CEE5084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10F78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70A2400">
            <w:pPr>
              <w:spacing w:after="0" w:line="240" w:lineRule="auto"/>
            </w:pPr>
            <w:r>
              <w:rPr>
                <w:b/>
                <w:sz w:val="17"/>
              </w:rPr>
              <w:t>Laravel CRUD</w:t>
            </w:r>
          </w:p>
        </w:tc>
        <w:tc>
          <w:tcPr>
            <w:tcW w:w="3324" w:type="dxa"/>
          </w:tcPr>
          <w:p w14:paraId="7E801612">
            <w:pPr>
              <w:spacing w:after="0" w:line="240" w:lineRule="auto"/>
            </w:pPr>
            <w:r>
              <w:rPr>
                <w:sz w:val="17"/>
              </w:rPr>
              <w:t>LabelController.php</w:t>
            </w:r>
          </w:p>
        </w:tc>
        <w:tc>
          <w:tcPr>
            <w:tcW w:w="3324" w:type="dxa"/>
          </w:tcPr>
          <w:p w14:paraId="3D013FD7">
            <w:pPr>
              <w:spacing w:after="0" w:line="240" w:lineRule="auto"/>
            </w:pPr>
            <w:r>
              <w:rPr>
                <w:sz w:val="17"/>
              </w:rPr>
              <w:t>index, store, update, destroy</w:t>
            </w:r>
          </w:p>
        </w:tc>
      </w:tr>
      <w:tr w14:paraId="6359C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23F3CB63">
            <w:pPr>
              <w:spacing w:after="0" w:line="240" w:lineRule="auto"/>
            </w:pPr>
            <w:r>
              <w:rPr>
                <w:b/>
                <w:sz w:val="17"/>
              </w:rPr>
              <w:t>Routes</w:t>
            </w:r>
          </w:p>
        </w:tc>
        <w:tc>
          <w:tcPr>
            <w:tcW w:w="3324" w:type="dxa"/>
            <w:shd w:val="clear" w:color="auto" w:fill="F0FDF4"/>
          </w:tcPr>
          <w:p w14:paraId="28E63DBB">
            <w:pPr>
              <w:spacing w:after="0" w:line="240" w:lineRule="auto"/>
            </w:pPr>
            <w:r>
              <w:rPr>
                <w:sz w:val="17"/>
              </w:rPr>
              <w:t>routes/web.php</w:t>
            </w:r>
          </w:p>
        </w:tc>
        <w:tc>
          <w:tcPr>
            <w:tcW w:w="3324" w:type="dxa"/>
            <w:shd w:val="clear" w:color="auto" w:fill="F0FDF4"/>
          </w:tcPr>
          <w:p w14:paraId="226E6477">
            <w:pPr>
              <w:spacing w:after="0" w:line="240" w:lineRule="auto"/>
            </w:pPr>
            <w:r>
              <w:rPr>
                <w:sz w:val="17"/>
              </w:rPr>
              <w:t>L78-82: 5 label routes</w:t>
            </w:r>
          </w:p>
        </w:tc>
      </w:tr>
      <w:tr w14:paraId="6AC29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D81A4CF">
            <w:pPr>
              <w:spacing w:after="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3324" w:type="dxa"/>
          </w:tcPr>
          <w:p w14:paraId="2082CBDD">
            <w:pPr>
              <w:spacing w:after="0" w:line="240" w:lineRule="auto"/>
            </w:pPr>
            <w:r>
              <w:rPr>
                <w:sz w:val="17"/>
              </w:rPr>
              <w:t>labels/manage.blade.php</w:t>
            </w:r>
          </w:p>
        </w:tc>
        <w:tc>
          <w:tcPr>
            <w:tcW w:w="3324" w:type="dxa"/>
          </w:tcPr>
          <w:p w14:paraId="55566292">
            <w:pPr>
              <w:spacing w:after="0" w:line="240" w:lineRule="auto"/>
            </w:pPr>
            <w:r>
              <w:rPr>
                <w:sz w:val="17"/>
              </w:rPr>
              <w:t>L10: x-data="labelPageManager()"</w:t>
            </w:r>
          </w:p>
        </w:tc>
      </w:tr>
      <w:tr w14:paraId="55387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2FFB9743">
            <w:pPr>
              <w:spacing w:after="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3324" w:type="dxa"/>
            <w:shd w:val="clear" w:color="auto" w:fill="F0FDF4"/>
          </w:tcPr>
          <w:p w14:paraId="14C346DD">
            <w:pPr>
              <w:spacing w:after="0" w:line="240" w:lineRule="auto"/>
            </w:pPr>
            <w:r>
              <w:rPr>
                <w:sz w:val="17"/>
              </w:rPr>
              <w:t>labels/modal.blade.php</w:t>
            </w:r>
          </w:p>
        </w:tc>
        <w:tc>
          <w:tcPr>
            <w:tcW w:w="3324" w:type="dxa"/>
            <w:shd w:val="clear" w:color="auto" w:fill="F0FDF4"/>
          </w:tcPr>
          <w:p w14:paraId="5D13C4DA">
            <w:pPr>
              <w:spacing w:after="0" w:line="240" w:lineRule="auto"/>
            </w:pPr>
            <w:r>
              <w:rPr>
                <w:sz w:val="17"/>
              </w:rPr>
              <w:t>L3: x-data="labelManager()"</w:t>
            </w:r>
          </w:p>
        </w:tc>
      </w:tr>
    </w:tbl>
    <w:p w14:paraId="6FE609B6">
      <w:pPr>
        <w:pStyle w:val="3"/>
      </w:pPr>
      <w:r>
        <w:t>19. Attach labels to notes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8D06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19DA4C86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707B1E96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17DC493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0949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F758BCA">
            <w:pPr>
              <w:spacing w:after="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3324" w:type="dxa"/>
          </w:tcPr>
          <w:p w14:paraId="00450176">
            <w:pPr>
              <w:spacing w:after="0" w:line="240" w:lineRule="auto"/>
            </w:pPr>
            <w:r>
              <w:rPr>
                <w:sz w:val="17"/>
              </w:rPr>
              <w:t>NoteController.php</w:t>
            </w:r>
          </w:p>
        </w:tc>
        <w:tc>
          <w:tcPr>
            <w:tcW w:w="3324" w:type="dxa"/>
          </w:tcPr>
          <w:p w14:paraId="47504018">
            <w:pPr>
              <w:spacing w:after="0" w:line="240" w:lineRule="auto"/>
            </w:pPr>
            <w:r>
              <w:rPr>
                <w:sz w:val="17"/>
              </w:rPr>
              <w:t>updateLabels() - PUT /notes/{id}/labels</w:t>
            </w:r>
          </w:p>
        </w:tc>
      </w:tr>
      <w:tr w14:paraId="71CD0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2B81560A">
            <w:pPr>
              <w:spacing w:after="0" w:line="240" w:lineRule="auto"/>
            </w:pPr>
            <w:r>
              <w:rPr>
                <w:b/>
                <w:sz w:val="17"/>
              </w:rPr>
              <w:t>Eloquent Pivot</w:t>
            </w:r>
          </w:p>
        </w:tc>
        <w:tc>
          <w:tcPr>
            <w:tcW w:w="3324" w:type="dxa"/>
            <w:shd w:val="clear" w:color="auto" w:fill="F0FDF4"/>
          </w:tcPr>
          <w:p w14:paraId="41FAF2A1">
            <w:pPr>
              <w:spacing w:after="0" w:line="240" w:lineRule="auto"/>
            </w:pPr>
            <w:r>
              <w:rPr>
                <w:sz w:val="17"/>
              </w:rPr>
              <w:t>Migration 0005</w:t>
            </w:r>
          </w:p>
        </w:tc>
        <w:tc>
          <w:tcPr>
            <w:tcW w:w="3324" w:type="dxa"/>
            <w:shd w:val="clear" w:color="auto" w:fill="F0FDF4"/>
          </w:tcPr>
          <w:p w14:paraId="4CD739D8">
            <w:pPr>
              <w:spacing w:after="0" w:line="240" w:lineRule="auto"/>
            </w:pPr>
            <w:r>
              <w:rPr>
                <w:sz w:val="17"/>
              </w:rPr>
              <w:t>label_note pivot table (many-to-many)</w:t>
            </w:r>
          </w:p>
        </w:tc>
      </w:tr>
      <w:tr w14:paraId="64C4D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BE72D89">
            <w:pPr>
              <w:spacing w:after="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3324" w:type="dxa"/>
          </w:tcPr>
          <w:p w14:paraId="008D300F">
            <w:pPr>
              <w:spacing w:after="0" w:line="240" w:lineRule="auto"/>
            </w:pPr>
            <w:r>
              <w:rPr>
                <w:sz w:val="17"/>
              </w:rPr>
              <w:t>editor.blade.php</w:t>
            </w:r>
          </w:p>
        </w:tc>
        <w:tc>
          <w:tcPr>
            <w:tcW w:w="3324" w:type="dxa"/>
          </w:tcPr>
          <w:p w14:paraId="2477F089">
            <w:pPr>
              <w:spacing w:after="0" w:line="240" w:lineRule="auto"/>
            </w:pPr>
            <w:r>
              <w:rPr>
                <w:sz w:val="17"/>
              </w:rPr>
              <w:t>dropdown search, toggleLabel() AJAX</w:t>
            </w:r>
          </w:p>
        </w:tc>
      </w:tr>
      <w:tr w14:paraId="3B3A1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70B54EE2">
            <w:pPr>
              <w:spacing w:after="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3324" w:type="dxa"/>
            <w:shd w:val="clear" w:color="auto" w:fill="F0FDF4"/>
          </w:tcPr>
          <w:p w14:paraId="5F9D6199">
            <w:pPr>
              <w:spacing w:after="0" w:line="240" w:lineRule="auto"/>
            </w:pPr>
            <w:r>
              <w:rPr>
                <w:sz w:val="17"/>
              </w:rPr>
              <w:t>offline-db.js</w:t>
            </w:r>
          </w:p>
        </w:tc>
        <w:tc>
          <w:tcPr>
            <w:tcW w:w="3324" w:type="dxa"/>
            <w:shd w:val="clear" w:color="auto" w:fill="F0FDF4"/>
          </w:tcPr>
          <w:p w14:paraId="6D0A371A">
            <w:pPr>
              <w:spacing w:after="0" w:line="240" w:lineRule="auto"/>
            </w:pPr>
            <w:r>
              <w:rPr>
                <w:sz w:val="17"/>
              </w:rPr>
              <w:t>L13: STORE_LABELS - cache labels offline</w:t>
            </w:r>
          </w:p>
        </w:tc>
      </w:tr>
    </w:tbl>
    <w:p w14:paraId="27350A31">
      <w:pPr>
        <w:pStyle w:val="3"/>
      </w:pPr>
      <w:r>
        <w:t>20. Filter notes by labels (0.25d)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73E1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19967911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77A8752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22C3ECC2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70CE2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988B071">
            <w:pPr>
              <w:spacing w:after="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3324" w:type="dxa"/>
          </w:tcPr>
          <w:p w14:paraId="5FE63D35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</w:tcPr>
          <w:p w14:paraId="1D2C93FC">
            <w:pPr>
              <w:spacing w:after="0" w:line="240" w:lineRule="auto"/>
            </w:pPr>
            <w:r>
              <w:rPr>
                <w:sz w:val="17"/>
              </w:rPr>
              <w:t>label chips click -&gt; AJAX ?labels={id}</w:t>
            </w:r>
          </w:p>
        </w:tc>
      </w:tr>
      <w:tr w14:paraId="6B20B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1C7A1EE0">
            <w:pPr>
              <w:spacing w:after="0" w:line="240" w:lineRule="auto"/>
            </w:pPr>
            <w:r>
              <w:rPr>
                <w:b/>
                <w:sz w:val="17"/>
              </w:rPr>
              <w:t>Laravel Eloquent</w:t>
            </w:r>
          </w:p>
        </w:tc>
        <w:tc>
          <w:tcPr>
            <w:tcW w:w="3324" w:type="dxa"/>
            <w:shd w:val="clear" w:color="auto" w:fill="F0FDF4"/>
          </w:tcPr>
          <w:p w14:paraId="4B7FF51F">
            <w:pPr>
              <w:spacing w:after="0" w:line="240" w:lineRule="auto"/>
            </w:pPr>
            <w:r>
              <w:rPr>
                <w:sz w:val="17"/>
              </w:rPr>
              <w:t>NoteController.php</w:t>
            </w:r>
          </w:p>
        </w:tc>
        <w:tc>
          <w:tcPr>
            <w:tcW w:w="3324" w:type="dxa"/>
            <w:shd w:val="clear" w:color="auto" w:fill="F0FDF4"/>
          </w:tcPr>
          <w:p w14:paraId="6CBBCAAA">
            <w:pPr>
              <w:spacing w:after="0" w:line="240" w:lineRule="auto"/>
            </w:pPr>
            <w:r>
              <w:rPr>
                <w:sz w:val="17"/>
              </w:rPr>
              <w:t>whereHas(labels, ...) query</w:t>
            </w:r>
          </w:p>
        </w:tc>
      </w:tr>
      <w:tr w14:paraId="0949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9CCF249">
            <w:pPr>
              <w:spacing w:after="0" w:line="240" w:lineRule="auto"/>
            </w:pPr>
            <w:r>
              <w:rPr>
                <w:b/>
                <w:sz w:val="17"/>
              </w:rPr>
              <w:t>CSS</w:t>
            </w:r>
          </w:p>
        </w:tc>
        <w:tc>
          <w:tcPr>
            <w:tcW w:w="3324" w:type="dxa"/>
          </w:tcPr>
          <w:p w14:paraId="51E5FDA7">
            <w:pPr>
              <w:spacing w:after="0" w:line="240" w:lineRule="auto"/>
            </w:pPr>
            <w:r>
              <w:rPr>
                <w:sz w:val="17"/>
              </w:rPr>
              <w:t>app.css</w:t>
            </w:r>
          </w:p>
        </w:tc>
        <w:tc>
          <w:tcPr>
            <w:tcW w:w="3324" w:type="dxa"/>
          </w:tcPr>
          <w:p w14:paraId="160E306C">
            <w:pPr>
              <w:spacing w:after="0" w:line="240" w:lineRule="auto"/>
            </w:pPr>
            <w:r>
              <w:rPr>
                <w:sz w:val="17"/>
              </w:rPr>
              <w:t>L240-257: .label-chip hover spring animation</w:t>
            </w:r>
          </w:p>
        </w:tc>
      </w:tr>
    </w:tbl>
    <w:p w14:paraId="1AAC98AE">
      <w:pPr>
        <w:pStyle w:val="3"/>
      </w:pPr>
      <w:r>
        <w:t>21. Enable/disable password (0.5d)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728B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24" w:type="dxa"/>
            <w:shd w:val="clear" w:color="auto" w:fill="166534"/>
          </w:tcPr>
          <w:p w14:paraId="31AD443E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68169DDD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123BF431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305D8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E686F00">
            <w:pPr>
              <w:spacing w:after="0" w:line="240" w:lineRule="auto"/>
            </w:pPr>
            <w:r>
              <w:rPr>
                <w:b/>
                <w:sz w:val="17"/>
              </w:rPr>
              <w:t>Laravel Hash</w:t>
            </w:r>
          </w:p>
        </w:tc>
        <w:tc>
          <w:tcPr>
            <w:tcW w:w="3324" w:type="dxa"/>
          </w:tcPr>
          <w:p w14:paraId="61C0C87C">
            <w:pPr>
              <w:spacing w:after="0" w:line="240" w:lineRule="auto"/>
            </w:pPr>
            <w:r>
              <w:rPr>
                <w:sz w:val="17"/>
              </w:rPr>
              <w:t>NoteController.php</w:t>
            </w:r>
          </w:p>
        </w:tc>
        <w:tc>
          <w:tcPr>
            <w:tcW w:w="3324" w:type="dxa"/>
          </w:tcPr>
          <w:p w14:paraId="1D043545">
            <w:pPr>
              <w:spacing w:after="0" w:line="240" w:lineRule="auto"/>
            </w:pPr>
            <w:r>
              <w:rPr>
                <w:sz w:val="17"/>
              </w:rPr>
              <w:t>L271: Hash::make() set password</w:t>
            </w:r>
          </w:p>
        </w:tc>
      </w:tr>
      <w:tr w14:paraId="10DBF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3DC31084">
            <w:pPr>
              <w:spacing w:after="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3324" w:type="dxa"/>
            <w:shd w:val="clear" w:color="auto" w:fill="F0FDF4"/>
          </w:tcPr>
          <w:p w14:paraId="012E72A8">
            <w:pPr>
              <w:spacing w:after="0" w:line="240" w:lineRule="auto"/>
            </w:pPr>
            <w:r>
              <w:rPr>
                <w:sz w:val="17"/>
              </w:rPr>
              <w:t>NoteController.php</w:t>
            </w:r>
          </w:p>
        </w:tc>
        <w:tc>
          <w:tcPr>
            <w:tcW w:w="3324" w:type="dxa"/>
            <w:shd w:val="clear" w:color="auto" w:fill="F0FDF4"/>
          </w:tcPr>
          <w:p w14:paraId="3543BCDE">
            <w:pPr>
              <w:spacing w:after="0" w:line="240" w:lineRule="auto"/>
            </w:pPr>
            <w:r>
              <w:rPr>
                <w:sz w:val="17"/>
              </w:rPr>
              <w:t>removePassword() - verify current truoc khi xoa</w:t>
            </w:r>
          </w:p>
        </w:tc>
      </w:tr>
      <w:tr w14:paraId="1F889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42FE69A">
            <w:pPr>
              <w:spacing w:after="0" w:line="240" w:lineRule="auto"/>
            </w:pPr>
            <w:r>
              <w:rPr>
                <w:b/>
                <w:sz w:val="17"/>
              </w:rPr>
              <w:t>Routes</w:t>
            </w:r>
          </w:p>
        </w:tc>
        <w:tc>
          <w:tcPr>
            <w:tcW w:w="3324" w:type="dxa"/>
          </w:tcPr>
          <w:p w14:paraId="224CD46A">
            <w:pPr>
              <w:spacing w:after="0" w:line="240" w:lineRule="auto"/>
            </w:pPr>
            <w:r>
              <w:rPr>
                <w:sz w:val="17"/>
              </w:rPr>
              <w:t>routes/web.php</w:t>
            </w:r>
          </w:p>
        </w:tc>
        <w:tc>
          <w:tcPr>
            <w:tcW w:w="3324" w:type="dxa"/>
          </w:tcPr>
          <w:p w14:paraId="0F476979">
            <w:pPr>
              <w:spacing w:after="0" w:line="240" w:lineRule="auto"/>
            </w:pPr>
            <w:r>
              <w:rPr>
                <w:sz w:val="17"/>
              </w:rPr>
              <w:t>L72-75: set-password, unlock, change-password, remove-password</w:t>
            </w:r>
          </w:p>
        </w:tc>
      </w:tr>
      <w:tr w14:paraId="2BD27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68F04D7F">
            <w:pPr>
              <w:spacing w:after="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3324" w:type="dxa"/>
            <w:shd w:val="clear" w:color="auto" w:fill="F0FDF4"/>
          </w:tcPr>
          <w:p w14:paraId="5F6375CE">
            <w:pPr>
              <w:spacing w:after="0" w:line="240" w:lineRule="auto"/>
            </w:pPr>
            <w:r>
              <w:rPr>
                <w:sz w:val="17"/>
              </w:rPr>
              <w:t>editor.blade.php</w:t>
            </w:r>
          </w:p>
        </w:tc>
        <w:tc>
          <w:tcPr>
            <w:tcW w:w="3324" w:type="dxa"/>
            <w:shd w:val="clear" w:color="auto" w:fill="F0FDF4"/>
          </w:tcPr>
          <w:p w14:paraId="4559FE5B">
            <w:pPr>
              <w:spacing w:after="0" w:line="240" w:lineRule="auto"/>
            </w:pPr>
            <w:r>
              <w:rPr>
                <w:sz w:val="17"/>
              </w:rPr>
              <w:t>L30: x-data dropdown password menu</w:t>
            </w:r>
          </w:p>
        </w:tc>
      </w:tr>
    </w:tbl>
    <w:p w14:paraId="201B560E">
      <w:pPr>
        <w:pStyle w:val="3"/>
      </w:pPr>
      <w:r>
        <w:t>22. Password protection, change (0.5d)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62E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48B3873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574056AD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3811EA1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3C65B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95B9231">
            <w:pPr>
              <w:spacing w:after="0" w:line="240" w:lineRule="auto"/>
            </w:pPr>
            <w:r>
              <w:rPr>
                <w:b/>
                <w:sz w:val="17"/>
              </w:rPr>
              <w:t>Laravel Hash</w:t>
            </w:r>
          </w:p>
        </w:tc>
        <w:tc>
          <w:tcPr>
            <w:tcW w:w="3324" w:type="dxa"/>
          </w:tcPr>
          <w:p w14:paraId="1FC7DC1A">
            <w:pPr>
              <w:spacing w:after="0" w:line="240" w:lineRule="auto"/>
            </w:pPr>
            <w:r>
              <w:rPr>
                <w:sz w:val="17"/>
              </w:rPr>
              <w:t>NoteController.php</w:t>
            </w:r>
          </w:p>
        </w:tc>
        <w:tc>
          <w:tcPr>
            <w:tcW w:w="3324" w:type="dxa"/>
          </w:tcPr>
          <w:p w14:paraId="4D0218A5">
            <w:pPr>
              <w:spacing w:after="0" w:line="240" w:lineRule="auto"/>
            </w:pPr>
            <w:r>
              <w:rPr>
                <w:sz w:val="17"/>
              </w:rPr>
              <w:t>L316: Hash::make() change note password</w:t>
            </w:r>
          </w:p>
        </w:tc>
      </w:tr>
      <w:tr w14:paraId="1E838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36AD0740">
            <w:pPr>
              <w:spacing w:after="0" w:line="240" w:lineRule="auto"/>
            </w:pPr>
            <w:r>
              <w:rPr>
                <w:b/>
                <w:sz w:val="17"/>
              </w:rPr>
              <w:t>Bcrypt verify</w:t>
            </w:r>
          </w:p>
        </w:tc>
        <w:tc>
          <w:tcPr>
            <w:tcW w:w="3324" w:type="dxa"/>
            <w:shd w:val="clear" w:color="auto" w:fill="F0FDF4"/>
          </w:tcPr>
          <w:p w14:paraId="3EC13285">
            <w:pPr>
              <w:spacing w:after="0" w:line="240" w:lineRule="auto"/>
            </w:pPr>
            <w:r>
              <w:rPr>
                <w:sz w:val="17"/>
              </w:rPr>
              <w:t>NoteController.php</w:t>
            </w:r>
          </w:p>
        </w:tc>
        <w:tc>
          <w:tcPr>
            <w:tcW w:w="3324" w:type="dxa"/>
            <w:shd w:val="clear" w:color="auto" w:fill="F0FDF4"/>
          </w:tcPr>
          <w:p w14:paraId="6A02D360">
            <w:pPr>
              <w:spacing w:after="0" w:line="240" w:lineRule="auto"/>
            </w:pPr>
            <w:r>
              <w:rPr>
                <w:sz w:val="17"/>
              </w:rPr>
              <w:t>unlockNote() - Hash::check(), session note_unlocked_{id}</w:t>
            </w:r>
          </w:p>
        </w:tc>
      </w:tr>
      <w:tr w14:paraId="3CCCD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CBF9087">
            <w:pPr>
              <w:spacing w:after="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3324" w:type="dxa"/>
          </w:tcPr>
          <w:p w14:paraId="2B4E3C34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</w:tcPr>
          <w:p w14:paraId="0F680900">
            <w:pPr>
              <w:spacing w:after="0" w:line="240" w:lineRule="auto"/>
            </w:pPr>
            <w:r>
              <w:rPr>
                <w:sz w:val="17"/>
              </w:rPr>
              <w:t>modal #password-modal, window.unlockNote()</w:t>
            </w:r>
          </w:p>
        </w:tc>
      </w:tr>
      <w:tr w14:paraId="3AA48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098CB495">
            <w:pPr>
              <w:spacing w:after="0" w:line="240" w:lineRule="auto"/>
            </w:pPr>
            <w:r>
              <w:rPr>
                <w:b/>
                <w:sz w:val="17"/>
              </w:rPr>
              <w:t>bcryptjs</w:t>
            </w:r>
          </w:p>
        </w:tc>
        <w:tc>
          <w:tcPr>
            <w:tcW w:w="3324" w:type="dxa"/>
            <w:shd w:val="clear" w:color="auto" w:fill="F0FDF4"/>
          </w:tcPr>
          <w:p w14:paraId="2AD65BFA">
            <w:pPr>
              <w:spacing w:after="0" w:line="240" w:lineRule="auto"/>
            </w:pPr>
            <w:r>
              <w:rPr>
                <w:sz w:val="17"/>
              </w:rPr>
              <w:t>resources/js/app.js</w:t>
            </w:r>
          </w:p>
        </w:tc>
        <w:tc>
          <w:tcPr>
            <w:tcW w:w="3324" w:type="dxa"/>
            <w:shd w:val="clear" w:color="auto" w:fill="F0FDF4"/>
          </w:tcPr>
          <w:p w14:paraId="2D4F6CB9">
            <w:pPr>
              <w:spacing w:after="0" w:line="240" w:lineRule="auto"/>
            </w:pPr>
            <w:r>
              <w:rPr>
                <w:sz w:val="17"/>
              </w:rPr>
              <w:t>L16: import bcrypt, L72: window.bcryptCompareSync</w:t>
            </w:r>
          </w:p>
        </w:tc>
      </w:tr>
      <w:tr w14:paraId="5822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685BF2D">
            <w:pPr>
              <w:spacing w:after="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3324" w:type="dxa"/>
          </w:tcPr>
          <w:p w14:paraId="11087863">
            <w:pPr>
              <w:spacing w:after="0" w:line="240" w:lineRule="auto"/>
            </w:pPr>
            <w:r>
              <w:rPr>
                <w:sz w:val="17"/>
              </w:rPr>
              <w:t>offline-db.js</w:t>
            </w:r>
          </w:p>
        </w:tc>
        <w:tc>
          <w:tcPr>
            <w:tcW w:w="3324" w:type="dxa"/>
          </w:tcPr>
          <w:p w14:paraId="70C9F386">
            <w:pPr>
              <w:spacing w:after="0" w:line="240" w:lineRule="auto"/>
            </w:pPr>
            <w:r>
              <w:rPr>
                <w:sz w:val="17"/>
              </w:rPr>
              <w:t>stores note_password_hash cho offline verify</w:t>
            </w:r>
          </w:p>
        </w:tc>
      </w:tr>
    </w:tbl>
    <w:p w14:paraId="271FC238">
      <w:pPr>
        <w:pStyle w:val="3"/>
      </w:pPr>
      <w:r>
        <w:t>23. Share and receive notes (0.5d)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D980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0377703F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68E3B39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41E62B8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620E9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B66BC51">
            <w:pPr>
              <w:spacing w:after="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3324" w:type="dxa"/>
          </w:tcPr>
          <w:p w14:paraId="0F343999">
            <w:pPr>
              <w:spacing w:after="0" w:line="240" w:lineRule="auto"/>
            </w:pPr>
            <w:r>
              <w:rPr>
                <w:sz w:val="17"/>
              </w:rPr>
              <w:t>ShareController.php</w:t>
            </w:r>
          </w:p>
        </w:tc>
        <w:tc>
          <w:tcPr>
            <w:tcW w:w="3324" w:type="dxa"/>
          </w:tcPr>
          <w:p w14:paraId="6D9F2474">
            <w:pPr>
              <w:spacing w:after="0" w:line="240" w:lineRule="auto"/>
            </w:pPr>
            <w:r>
              <w:rPr>
                <w:sz w:val="17"/>
              </w:rPr>
              <w:t>share(), getShares(), updatePermission(), revoke()</w:t>
            </w:r>
          </w:p>
        </w:tc>
      </w:tr>
      <w:tr w14:paraId="6DAC7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2E08E9FC">
            <w:pPr>
              <w:spacing w:after="0" w:line="240" w:lineRule="auto"/>
            </w:pPr>
            <w:r>
              <w:rPr>
                <w:b/>
                <w:sz w:val="17"/>
              </w:rPr>
              <w:t>PHPMailer</w:t>
            </w:r>
          </w:p>
        </w:tc>
        <w:tc>
          <w:tcPr>
            <w:tcW w:w="3324" w:type="dxa"/>
            <w:shd w:val="clear" w:color="auto" w:fill="F0FDF4"/>
          </w:tcPr>
          <w:p w14:paraId="7A1226E2">
            <w:pPr>
              <w:spacing w:after="0" w:line="240" w:lineRule="auto"/>
            </w:pPr>
            <w:r>
              <w:rPr>
                <w:sz w:val="17"/>
              </w:rPr>
              <w:t>MailService.php</w:t>
            </w:r>
          </w:p>
        </w:tc>
        <w:tc>
          <w:tcPr>
            <w:tcW w:w="3324" w:type="dxa"/>
            <w:shd w:val="clear" w:color="auto" w:fill="F0FDF4"/>
          </w:tcPr>
          <w:p w14:paraId="1A7A36F7">
            <w:pPr>
              <w:spacing w:after="0" w:line="240" w:lineRule="auto"/>
            </w:pPr>
            <w:r>
              <w:rPr>
                <w:sz w:val="17"/>
              </w:rPr>
              <w:t>L132-167: sendNoteSharedEmail()</w:t>
            </w:r>
          </w:p>
        </w:tc>
      </w:tr>
      <w:tr w14:paraId="04EE0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5D2B153">
            <w:pPr>
              <w:spacing w:after="0" w:line="240" w:lineRule="auto"/>
            </w:pPr>
            <w:r>
              <w:rPr>
                <w:b/>
                <w:sz w:val="17"/>
              </w:rPr>
              <w:t>Eloquent</w:t>
            </w:r>
          </w:p>
        </w:tc>
        <w:tc>
          <w:tcPr>
            <w:tcW w:w="3324" w:type="dxa"/>
          </w:tcPr>
          <w:p w14:paraId="5D0343CD">
            <w:pPr>
              <w:spacing w:after="0" w:line="240" w:lineRule="auto"/>
            </w:pPr>
            <w:r>
              <w:rPr>
                <w:sz w:val="17"/>
              </w:rPr>
              <w:t>NoteShare.php</w:t>
            </w:r>
          </w:p>
        </w:tc>
        <w:tc>
          <w:tcPr>
            <w:tcW w:w="3324" w:type="dxa"/>
          </w:tcPr>
          <w:p w14:paraId="508A33C6">
            <w:pPr>
              <w:spacing w:after="0" w:line="240" w:lineRule="auto"/>
            </w:pPr>
            <w:r>
              <w:rPr>
                <w:sz w:val="17"/>
              </w:rPr>
              <w:t>model, migration 0007_create_note_shares_table</w:t>
            </w:r>
          </w:p>
        </w:tc>
      </w:tr>
      <w:tr w14:paraId="3FFD7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7AF25BD4">
            <w:pPr>
              <w:spacing w:after="0" w:line="240" w:lineRule="auto"/>
            </w:pPr>
            <w:r>
              <w:rPr>
                <w:b/>
                <w:sz w:val="17"/>
              </w:rPr>
              <w:t>Routes</w:t>
            </w:r>
          </w:p>
        </w:tc>
        <w:tc>
          <w:tcPr>
            <w:tcW w:w="3324" w:type="dxa"/>
            <w:shd w:val="clear" w:color="auto" w:fill="F0FDF4"/>
          </w:tcPr>
          <w:p w14:paraId="04EAA61D">
            <w:pPr>
              <w:spacing w:after="0" w:line="240" w:lineRule="auto"/>
            </w:pPr>
            <w:r>
              <w:rPr>
                <w:sz w:val="17"/>
              </w:rPr>
              <w:t>routes/web.php</w:t>
            </w:r>
          </w:p>
        </w:tc>
        <w:tc>
          <w:tcPr>
            <w:tcW w:w="3324" w:type="dxa"/>
            <w:shd w:val="clear" w:color="auto" w:fill="F0FDF4"/>
          </w:tcPr>
          <w:p w14:paraId="1CAC2B1E">
            <w:pPr>
              <w:spacing w:after="0" w:line="240" w:lineRule="auto"/>
            </w:pPr>
            <w:r>
              <w:rPr>
                <w:sz w:val="17"/>
              </w:rPr>
              <w:t>L85-95: 8 share routes</w:t>
            </w:r>
          </w:p>
        </w:tc>
      </w:tr>
      <w:tr w14:paraId="6BB8F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D29B7C5">
            <w:pPr>
              <w:spacing w:after="0" w:line="240" w:lineRule="auto"/>
            </w:pPr>
            <w:r>
              <w:rPr>
                <w:b/>
                <w:sz w:val="17"/>
              </w:rPr>
              <w:t>Blade</w:t>
            </w:r>
          </w:p>
        </w:tc>
        <w:tc>
          <w:tcPr>
            <w:tcW w:w="3324" w:type="dxa"/>
          </w:tcPr>
          <w:p w14:paraId="05F6211E">
            <w:pPr>
              <w:spacing w:after="0" w:line="240" w:lineRule="auto"/>
            </w:pPr>
            <w:r>
              <w:rPr>
                <w:sz w:val="17"/>
              </w:rPr>
              <w:t>shared.blade.php, shared-editor.blade.php</w:t>
            </w:r>
          </w:p>
        </w:tc>
        <w:tc>
          <w:tcPr>
            <w:tcW w:w="3324" w:type="dxa"/>
          </w:tcPr>
          <w:p w14:paraId="5D6E31F2">
            <w:pPr>
              <w:spacing w:after="0" w:line="240" w:lineRule="auto"/>
            </w:pPr>
            <w:r>
              <w:rPr>
                <w:sz w:val="17"/>
              </w:rPr>
              <w:t>shared note views</w:t>
            </w:r>
          </w:p>
        </w:tc>
      </w:tr>
    </w:tbl>
    <w:p w14:paraId="20DC7DCD">
      <w:pPr>
        <w:pStyle w:val="3"/>
      </w:pPr>
      <w:r>
        <w:t>24. Collaboration &amp; realtime (0.5d)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C5B7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12F4E0C6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05F3980F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72FE1299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73849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CCB1299">
            <w:pPr>
              <w:spacing w:after="0" w:line="240" w:lineRule="auto"/>
            </w:pPr>
            <w:r>
              <w:rPr>
                <w:b/>
                <w:sz w:val="17"/>
              </w:rPr>
              <w:t>Pusher (server)</w:t>
            </w:r>
          </w:p>
        </w:tc>
        <w:tc>
          <w:tcPr>
            <w:tcW w:w="3324" w:type="dxa"/>
          </w:tcPr>
          <w:p w14:paraId="7FECA796">
            <w:pPr>
              <w:spacing w:after="0" w:line="240" w:lineRule="auto"/>
            </w:pPr>
            <w:r>
              <w:rPr>
                <w:sz w:val="17"/>
              </w:rPr>
              <w:t>composer.json</w:t>
            </w:r>
          </w:p>
        </w:tc>
        <w:tc>
          <w:tcPr>
            <w:tcW w:w="3324" w:type="dxa"/>
          </w:tcPr>
          <w:p w14:paraId="693156F8">
            <w:pPr>
              <w:spacing w:after="0" w:line="240" w:lineRule="auto"/>
            </w:pPr>
            <w:r>
              <w:rPr>
                <w:sz w:val="17"/>
              </w:rPr>
              <w:t>L13: pusher/pusher-php-server: 7.2</w:t>
            </w:r>
          </w:p>
        </w:tc>
      </w:tr>
      <w:tr w14:paraId="515A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32B66653">
            <w:pPr>
              <w:spacing w:after="0" w:line="240" w:lineRule="auto"/>
            </w:pPr>
            <w:r>
              <w:rPr>
                <w:b/>
                <w:sz w:val="17"/>
              </w:rPr>
              <w:t>pusher-js (client)</w:t>
            </w:r>
          </w:p>
        </w:tc>
        <w:tc>
          <w:tcPr>
            <w:tcW w:w="3324" w:type="dxa"/>
            <w:shd w:val="clear" w:color="auto" w:fill="F0FDF4"/>
          </w:tcPr>
          <w:p w14:paraId="7FA97D79">
            <w:pPr>
              <w:spacing w:after="0" w:line="240" w:lineRule="auto"/>
            </w:pPr>
            <w:r>
              <w:rPr>
                <w:sz w:val="17"/>
              </w:rPr>
              <w:t>package.json</w:t>
            </w:r>
          </w:p>
        </w:tc>
        <w:tc>
          <w:tcPr>
            <w:tcW w:w="3324" w:type="dxa"/>
            <w:shd w:val="clear" w:color="auto" w:fill="F0FDF4"/>
          </w:tcPr>
          <w:p w14:paraId="7DF89687">
            <w:pPr>
              <w:spacing w:after="0" w:line="240" w:lineRule="auto"/>
            </w:pPr>
            <w:r>
              <w:rPr>
                <w:sz w:val="17"/>
              </w:rPr>
              <w:t>L15: pusher-js: ^8.5.0</w:t>
            </w:r>
          </w:p>
        </w:tc>
      </w:tr>
      <w:tr w14:paraId="397D7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40CA76D">
            <w:pPr>
              <w:spacing w:after="0" w:line="240" w:lineRule="auto"/>
            </w:pPr>
            <w:r>
              <w:rPr>
                <w:b/>
                <w:sz w:val="17"/>
              </w:rPr>
              <w:t>Laravel Echo</w:t>
            </w:r>
          </w:p>
        </w:tc>
        <w:tc>
          <w:tcPr>
            <w:tcW w:w="3324" w:type="dxa"/>
          </w:tcPr>
          <w:p w14:paraId="2605A5B6">
            <w:pPr>
              <w:spacing w:after="0" w:line="240" w:lineRule="auto"/>
            </w:pPr>
            <w:r>
              <w:rPr>
                <w:sz w:val="17"/>
              </w:rPr>
              <w:t>package.json</w:t>
            </w:r>
          </w:p>
        </w:tc>
        <w:tc>
          <w:tcPr>
            <w:tcW w:w="3324" w:type="dxa"/>
          </w:tcPr>
          <w:p w14:paraId="5172B91B">
            <w:pPr>
              <w:spacing w:after="0" w:line="240" w:lineRule="auto"/>
            </w:pPr>
            <w:r>
              <w:rPr>
                <w:sz w:val="17"/>
              </w:rPr>
              <w:t>L13: laravel-echo: ^2.3.4</w:t>
            </w:r>
          </w:p>
        </w:tc>
      </w:tr>
      <w:tr w14:paraId="78BEC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2042A74E">
            <w:pPr>
              <w:spacing w:after="0" w:line="240" w:lineRule="auto"/>
            </w:pPr>
            <w:r>
              <w:rPr>
                <w:b/>
                <w:sz w:val="17"/>
              </w:rPr>
              <w:t>Echo init</w:t>
            </w:r>
          </w:p>
        </w:tc>
        <w:tc>
          <w:tcPr>
            <w:tcW w:w="3324" w:type="dxa"/>
            <w:shd w:val="clear" w:color="auto" w:fill="F0FDF4"/>
          </w:tcPr>
          <w:p w14:paraId="6CA3E321">
            <w:pPr>
              <w:spacing w:after="0" w:line="240" w:lineRule="auto"/>
            </w:pPr>
            <w:r>
              <w:rPr>
                <w:sz w:val="17"/>
              </w:rPr>
              <w:t>resources/js/app.js</w:t>
            </w:r>
          </w:p>
        </w:tc>
        <w:tc>
          <w:tcPr>
            <w:tcW w:w="3324" w:type="dxa"/>
            <w:shd w:val="clear" w:color="auto" w:fill="F0FDF4"/>
          </w:tcPr>
          <w:p w14:paraId="5BA63D12">
            <w:pPr>
              <w:spacing w:after="0" w:line="240" w:lineRule="auto"/>
            </w:pPr>
            <w:r>
              <w:rPr>
                <w:sz w:val="17"/>
              </w:rPr>
              <w:t>L4-5: import Echo, Pusher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L27: window.Pusher = Pusher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L32-38: new Echo({broadcaster:pusher,...})</w:t>
            </w:r>
          </w:p>
        </w:tc>
      </w:tr>
      <w:tr w14:paraId="3DAD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792737D">
            <w:pPr>
              <w:spacing w:after="0" w:line="240" w:lineRule="auto"/>
            </w:pPr>
            <w:r>
              <w:rPr>
                <w:b/>
                <w:sz w:val="17"/>
              </w:rPr>
              <w:t>Broadcast Event</w:t>
            </w:r>
          </w:p>
        </w:tc>
        <w:tc>
          <w:tcPr>
            <w:tcW w:w="3324" w:type="dxa"/>
          </w:tcPr>
          <w:p w14:paraId="17E1C386">
            <w:pPr>
              <w:spacing w:after="0" w:line="240" w:lineRule="auto"/>
            </w:pPr>
            <w:r>
              <w:rPr>
                <w:sz w:val="17"/>
              </w:rPr>
              <w:t>app/Events/NoteContentUpdated.php</w:t>
            </w:r>
          </w:p>
        </w:tc>
        <w:tc>
          <w:tcPr>
            <w:tcW w:w="3324" w:type="dxa"/>
          </w:tcPr>
          <w:p w14:paraId="1508C271">
            <w:pPr>
              <w:spacing w:after="0" w:line="240" w:lineRule="auto"/>
            </w:pPr>
            <w:r>
              <w:rPr>
                <w:sz w:val="17"/>
              </w:rPr>
              <w:t>L12: implements ShouldBroadcast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L46: broadcastAs() = NoteContentUpdated</w:t>
            </w:r>
          </w:p>
        </w:tc>
      </w:tr>
      <w:tr w14:paraId="3FF78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61B033D0">
            <w:pPr>
              <w:spacing w:after="0" w:line="240" w:lineRule="auto"/>
            </w:pPr>
            <w:r>
              <w:rPr>
                <w:b/>
                <w:sz w:val="17"/>
              </w:rPr>
              <w:t>Channel Auth</w:t>
            </w:r>
          </w:p>
        </w:tc>
        <w:tc>
          <w:tcPr>
            <w:tcW w:w="3324" w:type="dxa"/>
            <w:shd w:val="clear" w:color="auto" w:fill="F0FDF4"/>
          </w:tcPr>
          <w:p w14:paraId="0C1B6821">
            <w:pPr>
              <w:spacing w:after="0" w:line="240" w:lineRule="auto"/>
            </w:pPr>
            <w:r>
              <w:rPr>
                <w:sz w:val="17"/>
              </w:rPr>
              <w:t>routes/channels.php</w:t>
            </w:r>
          </w:p>
        </w:tc>
        <w:tc>
          <w:tcPr>
            <w:tcW w:w="3324" w:type="dxa"/>
            <w:shd w:val="clear" w:color="auto" w:fill="F0FDF4"/>
          </w:tcPr>
          <w:p w14:paraId="07B941A7">
            <w:pPr>
              <w:spacing w:after="0" w:line="240" w:lineRule="auto"/>
            </w:pPr>
            <w:r>
              <w:rPr>
                <w:sz w:val="17"/>
              </w:rPr>
              <w:t>L14: Broadcast::channel(note.{noteId}, ...)</w:t>
            </w:r>
          </w:p>
        </w:tc>
      </w:tr>
      <w:tr w14:paraId="26606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0B66ABD">
            <w:pPr>
              <w:spacing w:after="0" w:line="240" w:lineRule="auto"/>
            </w:pPr>
            <w:r>
              <w:rPr>
                <w:b/>
                <w:sz w:val="17"/>
              </w:rPr>
              <w:t>Owner broadcast</w:t>
            </w:r>
          </w:p>
        </w:tc>
        <w:tc>
          <w:tcPr>
            <w:tcW w:w="3324" w:type="dxa"/>
          </w:tcPr>
          <w:p w14:paraId="7BC65D79">
            <w:pPr>
              <w:spacing w:after="0" w:line="240" w:lineRule="auto"/>
            </w:pPr>
            <w:r>
              <w:rPr>
                <w:sz w:val="17"/>
              </w:rPr>
              <w:t>NoteController.php</w:t>
            </w:r>
          </w:p>
        </w:tc>
        <w:tc>
          <w:tcPr>
            <w:tcW w:w="3324" w:type="dxa"/>
          </w:tcPr>
          <w:p w14:paraId="11FBF139">
            <w:pPr>
              <w:spacing w:after="0" w:line="240" w:lineRule="auto"/>
            </w:pPr>
            <w:r>
              <w:rPr>
                <w:sz w:val="17"/>
              </w:rPr>
              <w:t>L124: broadcast(new NoteContentUpdated(...))</w:t>
            </w:r>
          </w:p>
        </w:tc>
      </w:tr>
      <w:tr w14:paraId="794D1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285C8004">
            <w:pPr>
              <w:spacing w:after="0" w:line="240" w:lineRule="auto"/>
            </w:pPr>
            <w:r>
              <w:rPr>
                <w:b/>
                <w:sz w:val="17"/>
              </w:rPr>
              <w:t>Shared broadcast</w:t>
            </w:r>
          </w:p>
        </w:tc>
        <w:tc>
          <w:tcPr>
            <w:tcW w:w="3324" w:type="dxa"/>
            <w:shd w:val="clear" w:color="auto" w:fill="F0FDF4"/>
          </w:tcPr>
          <w:p w14:paraId="56B86620">
            <w:pPr>
              <w:spacing w:after="0" w:line="240" w:lineRule="auto"/>
            </w:pPr>
            <w:r>
              <w:rPr>
                <w:sz w:val="17"/>
              </w:rPr>
              <w:t>ShareController.php</w:t>
            </w:r>
          </w:p>
        </w:tc>
        <w:tc>
          <w:tcPr>
            <w:tcW w:w="3324" w:type="dxa"/>
            <w:shd w:val="clear" w:color="auto" w:fill="F0FDF4"/>
          </w:tcPr>
          <w:p w14:paraId="2F7EDE29">
            <w:pPr>
              <w:spacing w:after="0" w:line="240" w:lineRule="auto"/>
            </w:pPr>
            <w:r>
              <w:rPr>
                <w:sz w:val="17"/>
              </w:rPr>
              <w:t>L281: broadcast(new NoteContentUpdated(...))</w:t>
            </w:r>
          </w:p>
        </w:tc>
      </w:tr>
      <w:tr w14:paraId="11A1D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3771BCA">
            <w:pPr>
              <w:spacing w:after="0" w:line="240" w:lineRule="auto"/>
            </w:pPr>
            <w:r>
              <w:rPr>
                <w:b/>
                <w:sz w:val="17"/>
              </w:rPr>
              <w:t>Echo listener</w:t>
            </w:r>
          </w:p>
        </w:tc>
        <w:tc>
          <w:tcPr>
            <w:tcW w:w="3324" w:type="dxa"/>
          </w:tcPr>
          <w:p w14:paraId="03278C0B">
            <w:pPr>
              <w:spacing w:after="0" w:line="240" w:lineRule="auto"/>
            </w:pPr>
            <w:r>
              <w:rPr>
                <w:sz w:val="17"/>
              </w:rPr>
              <w:t>shared-editor.blade.php</w:t>
            </w:r>
          </w:p>
        </w:tc>
        <w:tc>
          <w:tcPr>
            <w:tcW w:w="3324" w:type="dxa"/>
          </w:tcPr>
          <w:p w14:paraId="6EA108CE">
            <w:pPr>
              <w:spacing w:after="0" w:line="240" w:lineRule="auto"/>
            </w:pPr>
            <w:r>
              <w:rPr>
                <w:sz w:val="17"/>
              </w:rPr>
              <w:t>L353: Echo.private(note.+id).listen(...)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L413: Echo.private(note.+id) readonly</w:t>
            </w:r>
          </w:p>
        </w:tc>
      </w:tr>
      <w:tr w14:paraId="3E487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0EDE8728">
            <w:pPr>
              <w:spacing w:after="0" w:line="240" w:lineRule="auto"/>
            </w:pPr>
            <w:r>
              <w:rPr>
                <w:b/>
                <w:sz w:val="17"/>
              </w:rPr>
              <w:t>Env config</w:t>
            </w:r>
          </w:p>
        </w:tc>
        <w:tc>
          <w:tcPr>
            <w:tcW w:w="3324" w:type="dxa"/>
            <w:shd w:val="clear" w:color="auto" w:fill="F0FDF4"/>
          </w:tcPr>
          <w:p w14:paraId="0B3BB1AE">
            <w:pPr>
              <w:spacing w:after="0" w:line="240" w:lineRule="auto"/>
            </w:pPr>
            <w:r>
              <w:rPr>
                <w:sz w:val="17"/>
              </w:rPr>
              <w:t>.env</w:t>
            </w:r>
          </w:p>
        </w:tc>
        <w:tc>
          <w:tcPr>
            <w:tcW w:w="3324" w:type="dxa"/>
            <w:shd w:val="clear" w:color="auto" w:fill="F0FDF4"/>
          </w:tcPr>
          <w:p w14:paraId="49D08DC3">
            <w:pPr>
              <w:spacing w:after="0" w:line="240" w:lineRule="auto"/>
            </w:pPr>
            <w:r>
              <w:rPr>
                <w:sz w:val="17"/>
              </w:rPr>
              <w:t>L37-40: PUSHER_APP_ID, KEY, SECRET, CLUSTER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L44-47: VITE_PUSHER_APP_KEY, CLUSTER</w:t>
            </w:r>
          </w:p>
        </w:tc>
      </w:tr>
    </w:tbl>
    <w:p w14:paraId="30CB6939">
      <w:pPr>
        <w:pStyle w:val="3"/>
      </w:pPr>
      <w:r>
        <w:t>25. UI and UX (0.5d)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BC31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791FC10A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6C34273B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46287014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2DF19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302F612">
            <w:pPr>
              <w:spacing w:after="0" w:line="240" w:lineRule="auto"/>
            </w:pPr>
            <w:r>
              <w:rPr>
                <w:b/>
                <w:sz w:val="17"/>
              </w:rPr>
              <w:t>CSS Design System</w:t>
            </w:r>
          </w:p>
        </w:tc>
        <w:tc>
          <w:tcPr>
            <w:tcW w:w="3324" w:type="dxa"/>
          </w:tcPr>
          <w:p w14:paraId="637B41E5">
            <w:pPr>
              <w:spacing w:after="0" w:line="240" w:lineRule="auto"/>
            </w:pPr>
            <w:r>
              <w:rPr>
                <w:sz w:val="17"/>
              </w:rPr>
              <w:t>resources/css/app.css</w:t>
            </w:r>
          </w:p>
        </w:tc>
        <w:tc>
          <w:tcPr>
            <w:tcW w:w="3324" w:type="dxa"/>
          </w:tcPr>
          <w:p w14:paraId="3454CF0C">
            <w:pPr>
              <w:spacing w:after="0" w:line="240" w:lineRule="auto"/>
            </w:pPr>
            <w:r>
              <w:rPr>
                <w:sz w:val="17"/>
              </w:rPr>
              <w:t>836 dong, L26-65: CSS Variables light/dark</w:t>
            </w:r>
          </w:p>
        </w:tc>
      </w:tr>
      <w:tr w14:paraId="5A825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22169228">
            <w:pPr>
              <w:spacing w:after="0" w:line="240" w:lineRule="auto"/>
            </w:pPr>
            <w:r>
              <w:rPr>
                <w:b/>
                <w:sz w:val="17"/>
              </w:rPr>
              <w:t>Theme transition</w:t>
            </w:r>
          </w:p>
        </w:tc>
        <w:tc>
          <w:tcPr>
            <w:tcW w:w="3324" w:type="dxa"/>
            <w:shd w:val="clear" w:color="auto" w:fill="F0FDF4"/>
          </w:tcPr>
          <w:p w14:paraId="7F888D70">
            <w:pPr>
              <w:spacing w:after="0" w:line="240" w:lineRule="auto"/>
            </w:pPr>
            <w:r>
              <w:rPr>
                <w:sz w:val="17"/>
              </w:rPr>
              <w:t>app.css</w:t>
            </w:r>
          </w:p>
        </w:tc>
        <w:tc>
          <w:tcPr>
            <w:tcW w:w="3324" w:type="dxa"/>
            <w:shd w:val="clear" w:color="auto" w:fill="F0FDF4"/>
          </w:tcPr>
          <w:p w14:paraId="7ACB9997">
            <w:pPr>
              <w:spacing w:after="0" w:line="240" w:lineRule="auto"/>
            </w:pPr>
            <w:r>
              <w:rPr>
                <w:sz w:val="17"/>
              </w:rPr>
              <w:t>L68-74: smooth transition *, *::before, *::after</w:t>
            </w:r>
          </w:p>
        </w:tc>
      </w:tr>
      <w:tr w14:paraId="0E22A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04B7319">
            <w:pPr>
              <w:spacing w:after="0" w:line="240" w:lineRule="auto"/>
            </w:pPr>
            <w:r>
              <w:rPr>
                <w:b/>
                <w:sz w:val="17"/>
              </w:rPr>
              <w:t>Ripple effect</w:t>
            </w:r>
          </w:p>
        </w:tc>
        <w:tc>
          <w:tcPr>
            <w:tcW w:w="3324" w:type="dxa"/>
          </w:tcPr>
          <w:p w14:paraId="4FBDC702">
            <w:pPr>
              <w:spacing w:after="0" w:line="240" w:lineRule="auto"/>
            </w:pPr>
            <w:r>
              <w:rPr>
                <w:sz w:val="17"/>
              </w:rPr>
              <w:t>app.css</w:t>
            </w:r>
          </w:p>
        </w:tc>
        <w:tc>
          <w:tcPr>
            <w:tcW w:w="3324" w:type="dxa"/>
          </w:tcPr>
          <w:p w14:paraId="3478EE42">
            <w:pPr>
              <w:spacing w:after="0" w:line="240" w:lineRule="auto"/>
            </w:pPr>
            <w:r>
              <w:rPr>
                <w:sz w:val="17"/>
              </w:rPr>
              <w:t>L260-284: @keyframes ripple-expand</w:t>
            </w:r>
          </w:p>
        </w:tc>
      </w:tr>
      <w:tr w14:paraId="7107D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0941F598">
            <w:pPr>
              <w:spacing w:after="0" w:line="240" w:lineRule="auto"/>
            </w:pPr>
            <w:r>
              <w:rPr>
                <w:b/>
                <w:sz w:val="17"/>
              </w:rPr>
              <w:t>Button spring</w:t>
            </w:r>
          </w:p>
        </w:tc>
        <w:tc>
          <w:tcPr>
            <w:tcW w:w="3324" w:type="dxa"/>
            <w:shd w:val="clear" w:color="auto" w:fill="F0FDF4"/>
          </w:tcPr>
          <w:p w14:paraId="16D3DE8B">
            <w:pPr>
              <w:spacing w:after="0" w:line="240" w:lineRule="auto"/>
            </w:pPr>
            <w:r>
              <w:rPr>
                <w:sz w:val="17"/>
              </w:rPr>
              <w:t>app.css</w:t>
            </w:r>
          </w:p>
        </w:tc>
        <w:tc>
          <w:tcPr>
            <w:tcW w:w="3324" w:type="dxa"/>
            <w:shd w:val="clear" w:color="auto" w:fill="F0FDF4"/>
          </w:tcPr>
          <w:p w14:paraId="5E9FBDB2">
            <w:pPr>
              <w:spacing w:after="0" w:line="240" w:lineRule="auto"/>
            </w:pPr>
            <w:r>
              <w:rPr>
                <w:sz w:val="17"/>
              </w:rPr>
              <w:t>L286-405: .btn-primary/secondary/danger cubic-bezier</w:t>
            </w:r>
          </w:p>
        </w:tc>
      </w:tr>
      <w:tr w14:paraId="251EC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163BD48">
            <w:pPr>
              <w:spacing w:after="0" w:line="240" w:lineRule="auto"/>
            </w:pPr>
            <w:r>
              <w:rPr>
                <w:b/>
                <w:sz w:val="17"/>
              </w:rPr>
              <w:t>Animations</w:t>
            </w:r>
          </w:p>
        </w:tc>
        <w:tc>
          <w:tcPr>
            <w:tcW w:w="3324" w:type="dxa"/>
          </w:tcPr>
          <w:p w14:paraId="4AEF033B">
            <w:pPr>
              <w:spacing w:after="0" w:line="240" w:lineRule="auto"/>
            </w:pPr>
            <w:r>
              <w:rPr>
                <w:sz w:val="17"/>
              </w:rPr>
              <w:t>app.css</w:t>
            </w:r>
          </w:p>
        </w:tc>
        <w:tc>
          <w:tcPr>
            <w:tcW w:w="3324" w:type="dxa"/>
          </w:tcPr>
          <w:p w14:paraId="2DD9E066">
            <w:pPr>
              <w:spacing w:after="0" w:line="240" w:lineRule="auto"/>
            </w:pPr>
            <w:r>
              <w:rPr>
                <w:sz w:val="17"/>
              </w:rPr>
              <w:t>L740-793: slide-up, scale-in, shimmer, fade-in, spin</w:t>
            </w:r>
          </w:p>
        </w:tc>
      </w:tr>
      <w:tr w14:paraId="7E978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323D57E8">
            <w:pPr>
              <w:spacing w:after="0" w:line="240" w:lineRule="auto"/>
            </w:pPr>
            <w:r>
              <w:rPr>
                <w:b/>
                <w:sz w:val="17"/>
              </w:rPr>
              <w:t>Icon system</w:t>
            </w:r>
          </w:p>
        </w:tc>
        <w:tc>
          <w:tcPr>
            <w:tcW w:w="3324" w:type="dxa"/>
            <w:shd w:val="clear" w:color="auto" w:fill="F0FDF4"/>
          </w:tcPr>
          <w:p w14:paraId="114BEE00">
            <w:pPr>
              <w:spacing w:after="0" w:line="240" w:lineRule="auto"/>
            </w:pPr>
            <w:r>
              <w:rPr>
                <w:sz w:val="17"/>
              </w:rPr>
              <w:t>app.css</w:t>
            </w:r>
          </w:p>
        </w:tc>
        <w:tc>
          <w:tcPr>
            <w:tcW w:w="3324" w:type="dxa"/>
            <w:shd w:val="clear" w:color="auto" w:fill="F0FDF4"/>
          </w:tcPr>
          <w:p w14:paraId="4C134A8B">
            <w:pPr>
              <w:spacing w:after="0" w:line="240" w:lineRule="auto"/>
            </w:pPr>
            <w:r>
              <w:rPr>
                <w:sz w:val="17"/>
              </w:rPr>
              <w:t>L520-554: .icon-accent/danger/warning/success/info</w:t>
            </w:r>
          </w:p>
        </w:tc>
      </w:tr>
      <w:tr w14:paraId="7383D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E43B1DC">
            <w:pPr>
              <w:spacing w:after="0" w:line="240" w:lineRule="auto"/>
            </w:pPr>
            <w:r>
              <w:rPr>
                <w:b/>
                <w:sz w:val="17"/>
              </w:rPr>
              <w:t>AJAX Navigation</w:t>
            </w:r>
          </w:p>
        </w:tc>
        <w:tc>
          <w:tcPr>
            <w:tcW w:w="3324" w:type="dxa"/>
          </w:tcPr>
          <w:p w14:paraId="706C0758">
            <w:pPr>
              <w:spacing w:after="0" w:line="240" w:lineRule="auto"/>
            </w:pPr>
            <w:r>
              <w:rPr>
                <w:sz w:val="17"/>
              </w:rPr>
              <w:t>layouts/app.blade.php</w:t>
            </w:r>
          </w:p>
        </w:tc>
        <w:tc>
          <w:tcPr>
            <w:tcW w:w="3324" w:type="dxa"/>
          </w:tcPr>
          <w:p w14:paraId="3A2E1580">
            <w:pPr>
              <w:spacing w:after="0" w:line="240" w:lineRule="auto"/>
            </w:pPr>
            <w:r>
              <w:rPr>
                <w:sz w:val="17"/>
              </w:rPr>
              <w:t>AJAX nav engine, slide animation in/out</w:t>
            </w:r>
          </w:p>
        </w:tc>
      </w:tr>
      <w:tr w14:paraId="018D5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1F02C123">
            <w:pPr>
              <w:spacing w:after="0" w:line="240" w:lineRule="auto"/>
            </w:pPr>
            <w:r>
              <w:rPr>
                <w:b/>
                <w:sz w:val="17"/>
              </w:rPr>
              <w:t>Swipe gestures</w:t>
            </w:r>
          </w:p>
        </w:tc>
        <w:tc>
          <w:tcPr>
            <w:tcW w:w="3324" w:type="dxa"/>
            <w:shd w:val="clear" w:color="auto" w:fill="F0FDF4"/>
          </w:tcPr>
          <w:p w14:paraId="6F92B152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  <w:shd w:val="clear" w:color="auto" w:fill="F0FDF4"/>
          </w:tcPr>
          <w:p w14:paraId="6576532B">
            <w:pPr>
              <w:spacing w:after="0" w:line="240" w:lineRule="auto"/>
            </w:pPr>
            <w:r>
              <w:rPr>
                <w:sz w:val="17"/>
              </w:rPr>
              <w:t>initSwipeGestures(), swipe-pin/delete-reveal</w:t>
            </w:r>
          </w:p>
        </w:tc>
      </w:tr>
      <w:tr w14:paraId="64D40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9A9EED5">
            <w:pPr>
              <w:spacing w:after="0" w:line="240" w:lineRule="auto"/>
            </w:pPr>
            <w:r>
              <w:rPr>
                <w:b/>
                <w:sz w:val="17"/>
              </w:rPr>
              <w:t>Toast</w:t>
            </w:r>
          </w:p>
        </w:tc>
        <w:tc>
          <w:tcPr>
            <w:tcW w:w="3324" w:type="dxa"/>
          </w:tcPr>
          <w:p w14:paraId="3F4D6C2B">
            <w:pPr>
              <w:spacing w:after="0" w:line="240" w:lineRule="auto"/>
            </w:pPr>
            <w:r>
              <w:rPr>
                <w:sz w:val="17"/>
              </w:rPr>
              <w:t>layouts/app.blade.php</w:t>
            </w:r>
          </w:p>
        </w:tc>
        <w:tc>
          <w:tcPr>
            <w:tcW w:w="3324" w:type="dxa"/>
          </w:tcPr>
          <w:p w14:paraId="2186DE2A">
            <w:pPr>
              <w:spacing w:after="0" w:line="240" w:lineRule="auto"/>
            </w:pPr>
            <w:r>
              <w:rPr>
                <w:sz w:val="17"/>
              </w:rPr>
              <w:t>showToast() notification system</w:t>
            </w:r>
          </w:p>
        </w:tc>
      </w:tr>
      <w:tr w14:paraId="58217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346E42A6">
            <w:pPr>
              <w:spacing w:after="0" w:line="240" w:lineRule="auto"/>
            </w:pPr>
            <w:r>
              <w:rPr>
                <w:b/>
                <w:sz w:val="17"/>
              </w:rPr>
              <w:t>Material Icons</w:t>
            </w:r>
          </w:p>
        </w:tc>
        <w:tc>
          <w:tcPr>
            <w:tcW w:w="3324" w:type="dxa"/>
            <w:shd w:val="clear" w:color="auto" w:fill="F0FDF4"/>
          </w:tcPr>
          <w:p w14:paraId="65030773">
            <w:pPr>
              <w:spacing w:after="0" w:line="240" w:lineRule="auto"/>
            </w:pPr>
            <w:r>
              <w:rPr>
                <w:sz w:val="17"/>
              </w:rPr>
              <w:t>package.json</w:t>
            </w:r>
          </w:p>
        </w:tc>
        <w:tc>
          <w:tcPr>
            <w:tcW w:w="3324" w:type="dxa"/>
            <w:shd w:val="clear" w:color="auto" w:fill="F0FDF4"/>
          </w:tcPr>
          <w:p w14:paraId="7CA19843">
            <w:pPr>
              <w:spacing w:after="0" w:line="240" w:lineRule="auto"/>
            </w:pPr>
            <w:r>
              <w:rPr>
                <w:sz w:val="17"/>
              </w:rPr>
              <w:t>L25: material-icons: ^1.13.14</w:t>
            </w:r>
          </w:p>
        </w:tc>
      </w:tr>
      <w:tr w14:paraId="03C63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BAC8441">
            <w:pPr>
              <w:spacing w:after="0" w:line="240" w:lineRule="auto"/>
            </w:pPr>
            <w:r>
              <w:rPr>
                <w:b/>
                <w:sz w:val="17"/>
              </w:rPr>
              <w:t>Inter font</w:t>
            </w:r>
          </w:p>
        </w:tc>
        <w:tc>
          <w:tcPr>
            <w:tcW w:w="3324" w:type="dxa"/>
          </w:tcPr>
          <w:p w14:paraId="4C576D64">
            <w:pPr>
              <w:spacing w:after="0" w:line="240" w:lineRule="auto"/>
            </w:pPr>
            <w:r>
              <w:rPr>
                <w:sz w:val="17"/>
              </w:rPr>
              <w:t>app.css</w:t>
            </w:r>
          </w:p>
        </w:tc>
        <w:tc>
          <w:tcPr>
            <w:tcW w:w="3324" w:type="dxa"/>
          </w:tcPr>
          <w:p w14:paraId="750DF41B">
            <w:pPr>
              <w:spacing w:after="0" w:line="240" w:lineRule="auto"/>
            </w:pPr>
            <w:r>
              <w:rPr>
                <w:sz w:val="17"/>
              </w:rPr>
              <w:t>L2-7: @import @fontsource/inter weights 300-800</w:t>
            </w:r>
          </w:p>
        </w:tc>
      </w:tr>
      <w:tr w14:paraId="3F07E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0CEC0CF6">
            <w:pPr>
              <w:spacing w:after="0" w:line="240" w:lineRule="auto"/>
            </w:pPr>
            <w:r>
              <w:rPr>
                <w:b/>
                <w:sz w:val="17"/>
              </w:rPr>
              <w:t>Tailwind CSS</w:t>
            </w:r>
          </w:p>
        </w:tc>
        <w:tc>
          <w:tcPr>
            <w:tcW w:w="3324" w:type="dxa"/>
            <w:shd w:val="clear" w:color="auto" w:fill="F0FDF4"/>
          </w:tcPr>
          <w:p w14:paraId="6D568F7B">
            <w:pPr>
              <w:spacing w:after="0" w:line="240" w:lineRule="auto"/>
            </w:pPr>
            <w:r>
              <w:rPr>
                <w:sz w:val="17"/>
              </w:rPr>
              <w:t>app.css</w:t>
            </w:r>
          </w:p>
        </w:tc>
        <w:tc>
          <w:tcPr>
            <w:tcW w:w="3324" w:type="dxa"/>
            <w:shd w:val="clear" w:color="auto" w:fill="F0FDF4"/>
          </w:tcPr>
          <w:p w14:paraId="5471B3EC">
            <w:pPr>
              <w:spacing w:after="0" w:line="240" w:lineRule="auto"/>
            </w:pPr>
            <w:r>
              <w:rPr>
                <w:sz w:val="17"/>
              </w:rPr>
              <w:t>L10: @import tailwindcss</w:t>
            </w:r>
          </w:p>
        </w:tc>
      </w:tr>
    </w:tbl>
    <w:p w14:paraId="47CFF2BB">
      <w:pPr>
        <w:pStyle w:val="3"/>
      </w:pPr>
      <w:r>
        <w:t>26. Responsive (0.5d)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0AE6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7601B206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635A74A1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7AD2D1BA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28DB6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D435A00">
            <w:pPr>
              <w:spacing w:after="0" w:line="240" w:lineRule="auto"/>
            </w:pPr>
            <w:r>
              <w:rPr>
                <w:b/>
                <w:sz w:val="17"/>
              </w:rPr>
              <w:t>Tailwind breakpoints</w:t>
            </w:r>
          </w:p>
        </w:tc>
        <w:tc>
          <w:tcPr>
            <w:tcW w:w="3324" w:type="dxa"/>
          </w:tcPr>
          <w:p w14:paraId="28E48422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</w:tcPr>
          <w:p w14:paraId="533A6A66">
            <w:pPr>
              <w:spacing w:after="0" w:line="240" w:lineRule="auto"/>
            </w:pPr>
            <w:r>
              <w:rPr>
                <w:sz w:val="17"/>
              </w:rPr>
              <w:t>sm:grid-cols-2, lg:grid-cols-3, hidden sm:inline</w:t>
            </w:r>
          </w:p>
        </w:tc>
      </w:tr>
      <w:tr w14:paraId="22CA3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6A8101A9">
            <w:pPr>
              <w:spacing w:after="0" w:line="240" w:lineRule="auto"/>
            </w:pPr>
            <w:r>
              <w:rPr>
                <w:b/>
                <w:sz w:val="17"/>
              </w:rPr>
              <w:t>Media queries</w:t>
            </w:r>
          </w:p>
        </w:tc>
        <w:tc>
          <w:tcPr>
            <w:tcW w:w="3324" w:type="dxa"/>
            <w:shd w:val="clear" w:color="auto" w:fill="F0FDF4"/>
          </w:tcPr>
          <w:p w14:paraId="7F818C46">
            <w:pPr>
              <w:spacing w:after="0" w:line="240" w:lineRule="auto"/>
            </w:pPr>
            <w:r>
              <w:rPr>
                <w:sz w:val="17"/>
              </w:rPr>
              <w:t>app.css</w:t>
            </w:r>
          </w:p>
        </w:tc>
        <w:tc>
          <w:tcPr>
            <w:tcW w:w="3324" w:type="dxa"/>
            <w:shd w:val="clear" w:color="auto" w:fill="F0FDF4"/>
          </w:tcPr>
          <w:p w14:paraId="037D69A1">
            <w:pPr>
              <w:spacing w:after="0" w:line="240" w:lineRule="auto"/>
            </w:pPr>
            <w:r>
              <w:rPr>
                <w:sz w:val="17"/>
              </w:rPr>
              <w:t>L659,687: @media (hover:hover) touch vs mouse</w:t>
            </w:r>
          </w:p>
        </w:tc>
      </w:tr>
      <w:tr w14:paraId="04CAE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897544E">
            <w:pPr>
              <w:spacing w:after="0" w:line="240" w:lineRule="auto"/>
            </w:pPr>
            <w:r>
              <w:rPr>
                <w:b/>
                <w:sz w:val="17"/>
              </w:rPr>
              <w:t>Media queries</w:t>
            </w:r>
          </w:p>
        </w:tc>
        <w:tc>
          <w:tcPr>
            <w:tcW w:w="3324" w:type="dxa"/>
          </w:tcPr>
          <w:p w14:paraId="6617C961">
            <w:pPr>
              <w:spacing w:after="0" w:line="240" w:lineRule="auto"/>
            </w:pPr>
            <w:r>
              <w:rPr>
                <w:sz w:val="17"/>
              </w:rPr>
              <w:t>app.css</w:t>
            </w:r>
          </w:p>
        </w:tc>
        <w:tc>
          <w:tcPr>
            <w:tcW w:w="3324" w:type="dxa"/>
          </w:tcPr>
          <w:p w14:paraId="50E13229">
            <w:pPr>
              <w:spacing w:after="0" w:line="240" w:lineRule="auto"/>
            </w:pPr>
            <w:r>
              <w:rPr>
                <w:sz w:val="17"/>
              </w:rPr>
              <w:t>L705-715: @media (min-width:640px) action buttons</w:t>
            </w:r>
          </w:p>
        </w:tc>
      </w:tr>
      <w:tr w14:paraId="65DE8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5189AE36">
            <w:pPr>
              <w:spacing w:after="0" w:line="240" w:lineRule="auto"/>
            </w:pPr>
            <w:r>
              <w:rPr>
                <w:b/>
                <w:sz w:val="17"/>
              </w:rPr>
              <w:t>Auth responsive</w:t>
            </w:r>
          </w:p>
        </w:tc>
        <w:tc>
          <w:tcPr>
            <w:tcW w:w="3324" w:type="dxa"/>
            <w:shd w:val="clear" w:color="auto" w:fill="F0FDF4"/>
          </w:tcPr>
          <w:p w14:paraId="4D0F2EA2">
            <w:pPr>
              <w:spacing w:after="0" w:line="240" w:lineRule="auto"/>
            </w:pPr>
            <w:r>
              <w:rPr>
                <w:sz w:val="17"/>
              </w:rPr>
              <w:t>login/register.blade.php</w:t>
            </w:r>
          </w:p>
        </w:tc>
        <w:tc>
          <w:tcPr>
            <w:tcW w:w="3324" w:type="dxa"/>
            <w:shd w:val="clear" w:color="auto" w:fill="F0FDF4"/>
          </w:tcPr>
          <w:p w14:paraId="14DBA631">
            <w:pPr>
              <w:spacing w:after="0" w:line="240" w:lineRule="auto"/>
            </w:pPr>
            <w:r>
              <w:rPr>
                <w:sz w:val="17"/>
              </w:rPr>
              <w:t>@media (max-width:680px) split-screen collapse</w:t>
            </w:r>
          </w:p>
        </w:tc>
      </w:tr>
      <w:tr w14:paraId="4B427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2789D0A">
            <w:pPr>
              <w:spacing w:after="0" w:line="240" w:lineRule="auto"/>
            </w:pPr>
            <w:r>
              <w:rPr>
                <w:b/>
                <w:sz w:val="17"/>
              </w:rPr>
              <w:t>Mobile sidebar</w:t>
            </w:r>
          </w:p>
        </w:tc>
        <w:tc>
          <w:tcPr>
            <w:tcW w:w="3324" w:type="dxa"/>
          </w:tcPr>
          <w:p w14:paraId="71276A95">
            <w:pPr>
              <w:spacing w:after="0" w:line="240" w:lineRule="auto"/>
            </w:pPr>
            <w:r>
              <w:rPr>
                <w:sz w:val="17"/>
              </w:rPr>
              <w:t>layouts/app.blade.php</w:t>
            </w:r>
          </w:p>
        </w:tc>
        <w:tc>
          <w:tcPr>
            <w:tcW w:w="3324" w:type="dxa"/>
          </w:tcPr>
          <w:p w14:paraId="4063D963">
            <w:pPr>
              <w:spacing w:after="0" w:line="240" w:lineRule="auto"/>
            </w:pPr>
            <w:r>
              <w:rPr>
                <w:sz w:val="17"/>
              </w:rPr>
              <w:t>sidebar fixed overlay mobile lg:hidden</w:t>
            </w:r>
          </w:p>
        </w:tc>
      </w:tr>
      <w:tr w14:paraId="62056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425C8EA9">
            <w:pPr>
              <w:spacing w:after="0" w:line="240" w:lineRule="auto"/>
            </w:pPr>
            <w:r>
              <w:rPr>
                <w:b/>
                <w:sz w:val="17"/>
              </w:rPr>
              <w:t>Touch gestures</w:t>
            </w:r>
          </w:p>
        </w:tc>
        <w:tc>
          <w:tcPr>
            <w:tcW w:w="3324" w:type="dxa"/>
            <w:shd w:val="clear" w:color="auto" w:fill="F0FDF4"/>
          </w:tcPr>
          <w:p w14:paraId="4DB6883F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  <w:shd w:val="clear" w:color="auto" w:fill="F0FDF4"/>
          </w:tcPr>
          <w:p w14:paraId="7750E802">
            <w:pPr>
              <w:spacing w:after="0" w:line="240" w:lineRule="auto"/>
            </w:pPr>
            <w:r>
              <w:rPr>
                <w:sz w:val="17"/>
              </w:rPr>
              <w:t>swipe gestures, touch-action:pan-y</w:t>
            </w:r>
          </w:p>
        </w:tc>
      </w:tr>
    </w:tbl>
    <w:p w14:paraId="51EE2A89">
      <w:pPr>
        <w:pStyle w:val="3"/>
      </w:pPr>
      <w:r>
        <w:t>27. Offline Capabilities (0.5d)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4D3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4C1BAC76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1335473B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3A718255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09A18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F7DA5DA">
            <w:pPr>
              <w:spacing w:after="0" w:line="240" w:lineRule="auto"/>
            </w:pPr>
            <w:r>
              <w:rPr>
                <w:b/>
                <w:sz w:val="17"/>
              </w:rPr>
              <w:t>Service Worker</w:t>
            </w:r>
          </w:p>
        </w:tc>
        <w:tc>
          <w:tcPr>
            <w:tcW w:w="3324" w:type="dxa"/>
          </w:tcPr>
          <w:p w14:paraId="379D74E2">
            <w:pPr>
              <w:spacing w:after="0" w:line="240" w:lineRule="auto"/>
            </w:pPr>
            <w:r>
              <w:rPr>
                <w:sz w:val="17"/>
              </w:rPr>
              <w:t>public/sw.js</w:t>
            </w:r>
          </w:p>
        </w:tc>
        <w:tc>
          <w:tcPr>
            <w:tcW w:w="3324" w:type="dxa"/>
          </w:tcPr>
          <w:p w14:paraId="7E7532F0">
            <w:pPr>
              <w:spacing w:after="0" w:line="240" w:lineRule="auto"/>
            </w:pPr>
            <w:r>
              <w:rPr>
                <w:sz w:val="17"/>
              </w:rPr>
              <w:t>L2: v12, L8: CACHE_VER=jotify-v15, 166 dong</w:t>
            </w:r>
          </w:p>
        </w:tc>
      </w:tr>
      <w:tr w14:paraId="58989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70A594B2">
            <w:pPr>
              <w:spacing w:after="0" w:line="240" w:lineRule="auto"/>
            </w:pPr>
            <w:r>
              <w:rPr>
                <w:b/>
                <w:sz w:val="17"/>
              </w:rPr>
              <w:t>Cache API</w:t>
            </w:r>
          </w:p>
        </w:tc>
        <w:tc>
          <w:tcPr>
            <w:tcW w:w="3324" w:type="dxa"/>
            <w:shd w:val="clear" w:color="auto" w:fill="F0FDF4"/>
          </w:tcPr>
          <w:p w14:paraId="2E722B1C">
            <w:pPr>
              <w:spacing w:after="0" w:line="240" w:lineRule="auto"/>
            </w:pPr>
            <w:r>
              <w:rPr>
                <w:sz w:val="17"/>
              </w:rPr>
              <w:t>public/sw.js</w:t>
            </w:r>
          </w:p>
        </w:tc>
        <w:tc>
          <w:tcPr>
            <w:tcW w:w="3324" w:type="dxa"/>
            <w:shd w:val="clear" w:color="auto" w:fill="F0FDF4"/>
          </w:tcPr>
          <w:p w14:paraId="358E0D62">
            <w:pPr>
              <w:spacing w:after="0" w:line="240" w:lineRule="auto"/>
            </w:pPr>
            <w:r>
              <w:rPr>
                <w:sz w:val="17"/>
              </w:rPr>
              <w:t>L8-9: CACHE_VER, ASSET_CACHE, caches.open()</w:t>
            </w:r>
          </w:p>
        </w:tc>
      </w:tr>
      <w:tr w14:paraId="006AE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9BC1314">
            <w:pPr>
              <w:spacing w:after="0" w:line="240" w:lineRule="auto"/>
            </w:pPr>
            <w:r>
              <w:rPr>
                <w:b/>
                <w:sz w:val="17"/>
              </w:rPr>
              <w:t>Cache-First</w:t>
            </w:r>
          </w:p>
        </w:tc>
        <w:tc>
          <w:tcPr>
            <w:tcW w:w="3324" w:type="dxa"/>
          </w:tcPr>
          <w:p w14:paraId="57D6A832">
            <w:pPr>
              <w:spacing w:after="0" w:line="240" w:lineRule="auto"/>
            </w:pPr>
            <w:r>
              <w:rPr>
                <w:sz w:val="17"/>
              </w:rPr>
              <w:t>public/sw.js</w:t>
            </w:r>
          </w:p>
        </w:tc>
        <w:tc>
          <w:tcPr>
            <w:tcW w:w="3324" w:type="dxa"/>
          </w:tcPr>
          <w:p w14:paraId="36162116">
            <w:pPr>
              <w:spacing w:after="0" w:line="240" w:lineRule="auto"/>
            </w:pPr>
            <w:r>
              <w:rPr>
                <w:sz w:val="17"/>
              </w:rPr>
              <w:t>static assets (CSS/JS/fonts/images)</w:t>
            </w:r>
          </w:p>
        </w:tc>
      </w:tr>
      <w:tr w14:paraId="3C8FF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1EB75C35">
            <w:pPr>
              <w:spacing w:after="0" w:line="240" w:lineRule="auto"/>
            </w:pPr>
            <w:r>
              <w:rPr>
                <w:b/>
                <w:sz w:val="17"/>
              </w:rPr>
              <w:t>Network-First</w:t>
            </w:r>
          </w:p>
        </w:tc>
        <w:tc>
          <w:tcPr>
            <w:tcW w:w="3324" w:type="dxa"/>
            <w:shd w:val="clear" w:color="auto" w:fill="F0FDF4"/>
          </w:tcPr>
          <w:p w14:paraId="401C2998">
            <w:pPr>
              <w:spacing w:after="0" w:line="240" w:lineRule="auto"/>
            </w:pPr>
            <w:r>
              <w:rPr>
                <w:sz w:val="17"/>
              </w:rPr>
              <w:t>public/sw.js</w:t>
            </w:r>
          </w:p>
        </w:tc>
        <w:tc>
          <w:tcPr>
            <w:tcW w:w="3324" w:type="dxa"/>
            <w:shd w:val="clear" w:color="auto" w:fill="F0FDF4"/>
          </w:tcPr>
          <w:p w14:paraId="15FA3AFA">
            <w:pPr>
              <w:spacing w:after="0" w:line="240" w:lineRule="auto"/>
            </w:pPr>
            <w:r>
              <w:rPr>
                <w:sz w:val="17"/>
              </w:rPr>
              <w:t>pages + API, offline HTML fallback</w:t>
            </w:r>
          </w:p>
        </w:tc>
      </w:tr>
      <w:tr w14:paraId="78396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0C3A679">
            <w:pPr>
              <w:spacing w:after="0" w:line="240" w:lineRule="auto"/>
            </w:pPr>
            <w:r>
              <w:rPr>
                <w:b/>
                <w:sz w:val="17"/>
              </w:rPr>
              <w:t>idb (IndexedDB)</w:t>
            </w:r>
          </w:p>
        </w:tc>
        <w:tc>
          <w:tcPr>
            <w:tcW w:w="3324" w:type="dxa"/>
          </w:tcPr>
          <w:p w14:paraId="71FF95CF">
            <w:pPr>
              <w:spacing w:after="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3324" w:type="dxa"/>
          </w:tcPr>
          <w:p w14:paraId="2BDE999C">
            <w:pPr>
              <w:spacing w:after="0" w:line="240" w:lineRule="auto"/>
            </w:pPr>
            <w:r>
              <w:rPr>
                <w:sz w:val="17"/>
              </w:rPr>
              <w:t>L5: import { openDB } from idb, 351 dong</w:t>
            </w:r>
          </w:p>
        </w:tc>
      </w:tr>
      <w:tr w14:paraId="7F45F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6227CA63">
            <w:pPr>
              <w:spacing w:after="0" w:line="240" w:lineRule="auto"/>
            </w:pPr>
            <w:r>
              <w:rPr>
                <w:b/>
                <w:sz w:val="17"/>
              </w:rPr>
              <w:t>IDB Stores</w:t>
            </w:r>
          </w:p>
        </w:tc>
        <w:tc>
          <w:tcPr>
            <w:tcW w:w="3324" w:type="dxa"/>
            <w:shd w:val="clear" w:color="auto" w:fill="F0FDF4"/>
          </w:tcPr>
          <w:p w14:paraId="1BE5AD4E">
            <w:pPr>
              <w:spacing w:after="0" w:line="240" w:lineRule="auto"/>
            </w:pPr>
            <w:r>
              <w:rPr>
                <w:sz w:val="17"/>
              </w:rPr>
              <w:t>offline-db.js</w:t>
            </w:r>
          </w:p>
        </w:tc>
        <w:tc>
          <w:tcPr>
            <w:tcW w:w="3324" w:type="dxa"/>
            <w:shd w:val="clear" w:color="auto" w:fill="F0FDF4"/>
          </w:tcPr>
          <w:p w14:paraId="394460EC">
            <w:pPr>
              <w:spacing w:after="0" w:line="240" w:lineRule="auto"/>
            </w:pPr>
            <w:r>
              <w:rPr>
                <w:sz w:val="17"/>
              </w:rPr>
              <w:t>L10: notes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L11: pending_creates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L12: pending_updates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L13: labels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L14: preferences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L15: profile</w:t>
            </w:r>
          </w:p>
        </w:tc>
      </w:tr>
      <w:tr w14:paraId="6872B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FF7E4B2">
            <w:pPr>
              <w:spacing w:after="0" w:line="240" w:lineRule="auto"/>
            </w:pPr>
            <w:r>
              <w:rPr>
                <w:b/>
                <w:sz w:val="17"/>
              </w:rPr>
              <w:t>IDB Expose</w:t>
            </w:r>
          </w:p>
        </w:tc>
        <w:tc>
          <w:tcPr>
            <w:tcW w:w="3324" w:type="dxa"/>
          </w:tcPr>
          <w:p w14:paraId="33870C1B">
            <w:pPr>
              <w:spacing w:after="0" w:line="240" w:lineRule="auto"/>
            </w:pPr>
            <w:r>
              <w:rPr>
                <w:sz w:val="17"/>
              </w:rPr>
              <w:t>resources/js/app.js</w:t>
            </w:r>
          </w:p>
        </w:tc>
        <w:tc>
          <w:tcPr>
            <w:tcW w:w="3324" w:type="dxa"/>
          </w:tcPr>
          <w:p w14:paraId="7092767B">
            <w:pPr>
              <w:spacing w:after="0" w:line="240" w:lineRule="auto"/>
            </w:pPr>
            <w:r>
              <w:rPr>
                <w:sz w:val="17"/>
              </w:rPr>
              <w:t>L50-70: 15+ functions: saveNotesToIDB, getNotesFromIDB, queueCreate, queueUpdate...</w:t>
            </w:r>
          </w:p>
        </w:tc>
      </w:tr>
      <w:tr w14:paraId="1854F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2007017A">
            <w:pPr>
              <w:spacing w:after="0" w:line="240" w:lineRule="auto"/>
            </w:pPr>
            <w:r>
              <w:rPr>
                <w:b/>
                <w:sz w:val="17"/>
              </w:rPr>
              <w:t>bcryptjs</w:t>
            </w:r>
          </w:p>
        </w:tc>
        <w:tc>
          <w:tcPr>
            <w:tcW w:w="3324" w:type="dxa"/>
            <w:shd w:val="clear" w:color="auto" w:fill="F0FDF4"/>
          </w:tcPr>
          <w:p w14:paraId="1D4C65C8">
            <w:pPr>
              <w:spacing w:after="0" w:line="240" w:lineRule="auto"/>
            </w:pPr>
            <w:r>
              <w:rPr>
                <w:sz w:val="17"/>
              </w:rPr>
              <w:t>resources/js/app.js</w:t>
            </w:r>
          </w:p>
        </w:tc>
        <w:tc>
          <w:tcPr>
            <w:tcW w:w="3324" w:type="dxa"/>
            <w:shd w:val="clear" w:color="auto" w:fill="F0FDF4"/>
          </w:tcPr>
          <w:p w14:paraId="3240874D">
            <w:pPr>
              <w:spacing w:after="0" w:line="240" w:lineRule="auto"/>
            </w:pPr>
            <w:r>
              <w:rPr>
                <w:sz w:val="17"/>
              </w:rPr>
              <w:t>L16: import bcrypt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L72: window.bcryptCompareSync (offline password)</w:t>
            </w:r>
          </w:p>
        </w:tc>
      </w:tr>
      <w:tr w14:paraId="25635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DC1DF61">
            <w:pPr>
              <w:spacing w:after="0" w:line="240" w:lineRule="auto"/>
            </w:pPr>
            <w:r>
              <w:rPr>
                <w:b/>
                <w:sz w:val="17"/>
              </w:rPr>
              <w:t>Offline editor</w:t>
            </w:r>
          </w:p>
        </w:tc>
        <w:tc>
          <w:tcPr>
            <w:tcW w:w="3324" w:type="dxa"/>
          </w:tcPr>
          <w:p w14:paraId="7780AAC3">
            <w:pPr>
              <w:spacing w:after="0" w:line="240" w:lineRule="auto"/>
            </w:pPr>
            <w:r>
              <w:rPr>
                <w:sz w:val="17"/>
              </w:rPr>
              <w:t>public/offline-note.html</w:t>
            </w:r>
          </w:p>
        </w:tc>
        <w:tc>
          <w:tcPr>
            <w:tcW w:w="3324" w:type="dxa"/>
          </w:tcPr>
          <w:p w14:paraId="10D00CDD">
            <w:pPr>
              <w:spacing w:after="0" w:line="240" w:lineRule="auto"/>
            </w:pPr>
            <w:r>
              <w:rPr>
                <w:sz w:val="17"/>
              </w:rPr>
              <w:t>fallback editor khi offline</w:t>
            </w:r>
          </w:p>
        </w:tc>
      </w:tr>
      <w:tr w14:paraId="268B6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1E588918">
            <w:pPr>
              <w:spacing w:after="0" w:line="240" w:lineRule="auto"/>
            </w:pPr>
            <w:r>
              <w:rPr>
                <w:b/>
                <w:sz w:val="17"/>
              </w:rPr>
              <w:t>PWA Manifest</w:t>
            </w:r>
          </w:p>
        </w:tc>
        <w:tc>
          <w:tcPr>
            <w:tcW w:w="3324" w:type="dxa"/>
            <w:shd w:val="clear" w:color="auto" w:fill="F0FDF4"/>
          </w:tcPr>
          <w:p w14:paraId="26082A3A">
            <w:pPr>
              <w:spacing w:after="0" w:line="240" w:lineRule="auto"/>
            </w:pPr>
            <w:r>
              <w:rPr>
                <w:sz w:val="17"/>
              </w:rPr>
              <w:t>public/manifest.json</w:t>
            </w:r>
          </w:p>
        </w:tc>
        <w:tc>
          <w:tcPr>
            <w:tcW w:w="3324" w:type="dxa"/>
            <w:shd w:val="clear" w:color="auto" w:fill="F0FDF4"/>
          </w:tcPr>
          <w:p w14:paraId="2271840E">
            <w:pPr>
              <w:spacing w:after="0" w:line="240" w:lineRule="auto"/>
            </w:pPr>
            <w:r>
              <w:rPr>
                <w:sz w:val="17"/>
              </w:rPr>
              <w:t>name, icons, start_url, display:standalone</w:t>
            </w:r>
          </w:p>
        </w:tc>
      </w:tr>
      <w:tr w14:paraId="455D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8B5867C">
            <w:pPr>
              <w:spacing w:after="0" w:line="240" w:lineRule="auto"/>
            </w:pPr>
            <w:r>
              <w:rPr>
                <w:b/>
                <w:sz w:val="17"/>
              </w:rPr>
              <w:t>Online/Offline</w:t>
            </w:r>
          </w:p>
        </w:tc>
        <w:tc>
          <w:tcPr>
            <w:tcW w:w="3324" w:type="dxa"/>
          </w:tcPr>
          <w:p w14:paraId="7080B207">
            <w:pPr>
              <w:spacing w:after="0" w:line="240" w:lineRule="auto"/>
            </w:pPr>
            <w:r>
              <w:rPr>
                <w:sz w:val="17"/>
              </w:rPr>
              <w:t>index.blade.php</w:t>
            </w:r>
          </w:p>
        </w:tc>
        <w:tc>
          <w:tcPr>
            <w:tcW w:w="3324" w:type="dxa"/>
          </w:tcPr>
          <w:p w14:paraId="61D4303D">
            <w:pPr>
              <w:spacing w:after="0" w:line="240" w:lineRule="auto"/>
            </w:pPr>
            <w:r>
              <w:rPr>
                <w:sz w:val="17"/>
              </w:rPr>
              <w:t>addEventListener online/offline, offline banner</w:t>
            </w:r>
          </w:p>
        </w:tc>
      </w:tr>
    </w:tbl>
    <w:p w14:paraId="267AF0C6">
      <w:pPr>
        <w:pStyle w:val="3"/>
      </w:pPr>
      <w:r>
        <w:t>28. Online Deployment (0.5d)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A2F1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166534"/>
          </w:tcPr>
          <w:p w14:paraId="468DBA3E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Cong nghe</w:t>
            </w:r>
          </w:p>
        </w:tc>
        <w:tc>
          <w:tcPr>
            <w:tcW w:w="3324" w:type="dxa"/>
            <w:shd w:val="clear" w:color="auto" w:fill="166534"/>
          </w:tcPr>
          <w:p w14:paraId="4A34F6D4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324" w:type="dxa"/>
            <w:shd w:val="clear" w:color="auto" w:fill="166534"/>
          </w:tcPr>
          <w:p w14:paraId="498F5917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Line / Chi tiet</w:t>
            </w:r>
          </w:p>
        </w:tc>
      </w:tr>
      <w:tr w14:paraId="0015C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2606CE0">
            <w:pPr>
              <w:spacing w:after="0" w:line="240" w:lineRule="auto"/>
            </w:pPr>
            <w:r>
              <w:rPr>
                <w:b/>
                <w:sz w:val="17"/>
              </w:rPr>
              <w:t>Nixpacks</w:t>
            </w:r>
          </w:p>
        </w:tc>
        <w:tc>
          <w:tcPr>
            <w:tcW w:w="3324" w:type="dxa"/>
          </w:tcPr>
          <w:p w14:paraId="42348F9D">
            <w:pPr>
              <w:spacing w:after="0" w:line="240" w:lineRule="auto"/>
            </w:pPr>
            <w:r>
              <w:rPr>
                <w:sz w:val="17"/>
              </w:rPr>
              <w:t>nixpacks.toml</w:t>
            </w:r>
          </w:p>
        </w:tc>
        <w:tc>
          <w:tcPr>
            <w:tcW w:w="3324" w:type="dxa"/>
          </w:tcPr>
          <w:p w14:paraId="2D9219CB">
            <w:pPr>
              <w:spacing w:after="0" w:line="240" w:lineRule="auto"/>
            </w:pPr>
            <w:r>
              <w:rPr>
                <w:sz w:val="17"/>
              </w:rPr>
              <w:t>23 dong: PHP 8.3 + Node 22, composer, npm build</w:t>
            </w:r>
          </w:p>
        </w:tc>
      </w:tr>
      <w:tr w14:paraId="25731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0FDF4"/>
          </w:tcPr>
          <w:p w14:paraId="1AB68D51">
            <w:pPr>
              <w:spacing w:after="0" w:line="240" w:lineRule="auto"/>
            </w:pPr>
            <w:r>
              <w:rPr>
                <w:b/>
                <w:sz w:val="17"/>
              </w:rPr>
              <w:t>Railway script</w:t>
            </w:r>
          </w:p>
        </w:tc>
        <w:tc>
          <w:tcPr>
            <w:tcW w:w="3324" w:type="dxa"/>
            <w:shd w:val="clear" w:color="auto" w:fill="F0FDF4"/>
          </w:tcPr>
          <w:p w14:paraId="368B319F">
            <w:pPr>
              <w:spacing w:after="0" w:line="240" w:lineRule="auto"/>
            </w:pPr>
            <w:r>
              <w:rPr>
                <w:sz w:val="17"/>
              </w:rPr>
              <w:t>railway-deploy.sh</w:t>
            </w:r>
          </w:p>
        </w:tc>
        <w:tc>
          <w:tcPr>
            <w:tcW w:w="3324" w:type="dxa"/>
            <w:shd w:val="clear" w:color="auto" w:fill="F0FDF4"/>
          </w:tcPr>
          <w:p w14:paraId="029A936B">
            <w:pPr>
              <w:spacing w:after="0" w:line="240" w:lineRule="auto"/>
            </w:pPr>
            <w:r>
              <w:rPr>
                <w:sz w:val="17"/>
              </w:rPr>
              <w:t>19 dong: migrate, storage:link, cache:clear</w:t>
            </w:r>
          </w:p>
        </w:tc>
      </w:tr>
      <w:tr w14:paraId="3EB84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ED10EEB">
            <w:pPr>
              <w:spacing w:after="0" w:line="240" w:lineRule="auto"/>
            </w:pPr>
            <w:r>
              <w:rPr>
                <w:b/>
                <w:sz w:val="17"/>
              </w:rPr>
              <w:t>InfinityFree</w:t>
            </w:r>
          </w:p>
        </w:tc>
        <w:tc>
          <w:tcPr>
            <w:tcW w:w="3324" w:type="dxa"/>
          </w:tcPr>
          <w:p w14:paraId="3323D18D">
            <w:pPr>
              <w:spacing w:after="0" w:line="240" w:lineRule="auto"/>
            </w:pPr>
            <w:r>
              <w:rPr>
                <w:sz w:val="17"/>
              </w:rPr>
              <w:t>deploy-infinityfree/</w:t>
            </w:r>
          </w:p>
        </w:tc>
        <w:tc>
          <w:tcPr>
            <w:tcW w:w="3324" w:type="dxa"/>
          </w:tcPr>
          <w:p w14:paraId="7FFFB157">
            <w:pPr>
              <w:spacing w:after="0" w:line="240" w:lineRule="auto"/>
            </w:pPr>
            <w:r>
              <w:rPr>
                <w:sz w:val="17"/>
              </w:rPr>
              <w:t>fallback: .env, .htaccess, setup.php, schema.sql</w:t>
            </w:r>
          </w:p>
        </w:tc>
      </w:tr>
    </w:tbl>
    <w:p w14:paraId="0D59C2A9">
      <w:bookmarkStart w:id="0" w:name="_GoBack"/>
      <w:bookmarkEnd w:id="0"/>
    </w:p>
    <w:sectPr>
      <w:pgSz w:w="12240" w:h="15840"/>
      <w:pgMar w:top="850" w:right="1134" w:bottom="85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AC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egoe UI" w:hAnsi="Segoe U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579</Words>
  <Characters>4337</Characters>
  <Lines>0</Lines>
  <Paragraphs>0</Paragraphs>
  <TotalTime>2</TotalTime>
  <ScaleCrop>false</ScaleCrop>
  <LinksUpToDate>false</LinksUpToDate>
  <CharactersWithSpaces>4675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Asdfghjkl Zxcvbnm</cp:lastModifiedBy>
  <dcterms:modified xsi:type="dcterms:W3CDTF">2026-05-02T13:37:03Z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eyJoZGlkIjoiMDFlMmRhYjRhYmZmYzhmMjk5YWYyNzhhMmU0MDc4ZWUiLCJ1c2VySWQiOiI4ODEzNTQwODk1ODA3In0=</vt:lpwstr>
  </property>
  <property fmtid="{D5CDD505-2E9C-101B-9397-08002B2CF9AE}" pid="3" name="KSOProductBuildVer">
    <vt:lpwstr>1033-12.1.0.25242</vt:lpwstr>
  </property>
  <property fmtid="{D5CDD505-2E9C-101B-9397-08002B2CF9AE}" pid="4" name="ICV">
    <vt:lpwstr>CA2EEC3C39D844BEB27F2BE1780CFC66_12</vt:lpwstr>
  </property>
</Properties>
</file>