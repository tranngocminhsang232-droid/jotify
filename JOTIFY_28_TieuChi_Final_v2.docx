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F4E7D">
      <w:pPr>
        <w:jc w:val="center"/>
      </w:pPr>
      <w:r>
        <w:rPr>
          <w:b/>
          <w:color w:val="14532D"/>
          <w:sz w:val="32"/>
        </w:rPr>
        <w:t>JOTIFY — 28 Tiêu Chí &amp; Công Nghệ Sử Dụng</w:t>
      </w:r>
    </w:p>
    <w:p w14:paraId="3295B492">
      <w:pPr>
        <w:jc w:val="center"/>
      </w:pPr>
      <w:r>
        <w:rPr>
          <w:color w:val="6B7280"/>
          <w:sz w:val="18"/>
        </w:rPr>
        <w:t>Đồ án 503073  |  2026-05-08  |  Verified against source code</w:t>
      </w:r>
    </w:p>
    <w:p w14:paraId="3E2644E3"/>
    <w:p w14:paraId="11603E3B">
      <w:pPr>
        <w:spacing w:before="200" w:after="60"/>
      </w:pPr>
      <w:r>
        <w:rPr>
          <w:b/>
          <w:color w:val="166534"/>
          <w:sz w:val="22"/>
        </w:rPr>
        <w:t>1. User Registration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4C8D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CA095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9140A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D1FD4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C790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2616654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7EFCF789">
            <w:pPr>
              <w:spacing w:before="20" w:after="20" w:line="240" w:lineRule="auto"/>
            </w:pPr>
            <w:r>
              <w:rPr>
                <w:sz w:val="17"/>
              </w:rPr>
              <w:t>app/Http/Controllers/Auth/RegisterController.php</w:t>
            </w:r>
          </w:p>
        </w:tc>
        <w:tc>
          <w:tcPr>
            <w:tcW w:w="5102" w:type="dxa"/>
            <w:shd w:val="clear" w:color="auto" w:fill="F9FAFB"/>
          </w:tcPr>
          <w:p w14:paraId="3E1B6D8A">
            <w:pPr>
              <w:spacing w:before="20" w:after="20" w:line="240" w:lineRule="auto"/>
            </w:pPr>
            <w:r>
              <w:rPr>
                <w:sz w:val="17"/>
              </w:rPr>
              <w:t>L35: Hash::make($request-&gt;password)</w:t>
            </w:r>
          </w:p>
        </w:tc>
      </w:tr>
      <w:tr w14:paraId="3F9C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2E400BD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4BC574CD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05E03C6C">
            <w:pPr>
              <w:spacing w:before="20" w:after="20" w:line="240" w:lineRule="auto"/>
            </w:pPr>
            <w:r>
              <w:rPr>
                <w:sz w:val="17"/>
              </w:rPr>
              <w:t>L51: MailService::sendActivationEmail()</w:t>
            </w:r>
          </w:p>
        </w:tc>
      </w:tr>
      <w:tr w14:paraId="5378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AB96E00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2B82024F">
            <w:pPr>
              <w:spacing w:before="20" w:after="20" w:line="240" w:lineRule="auto"/>
            </w:pPr>
            <w:r>
              <w:rPr>
                <w:sz w:val="17"/>
              </w:rPr>
              <w:t>resources/views/auth/login.blade.php</w:t>
            </w:r>
          </w:p>
        </w:tc>
        <w:tc>
          <w:tcPr>
            <w:tcW w:w="5102" w:type="dxa"/>
            <w:shd w:val="clear" w:color="auto" w:fill="F9FAFB"/>
          </w:tcPr>
          <w:p w14:paraId="1B82D4DC">
            <w:pPr>
              <w:spacing w:before="20" w:after="20" w:line="240" w:lineRule="auto"/>
            </w:pPr>
            <w:r>
              <w:rPr>
                <w:sz w:val="17"/>
              </w:rPr>
              <w:t>L216: x-data auth-wrap, L271: emailSuggest()</w:t>
            </w:r>
          </w:p>
        </w:tc>
      </w:tr>
    </w:tbl>
    <w:p w14:paraId="457072A5"/>
    <w:p w14:paraId="0FA7B540">
      <w:pPr>
        <w:spacing w:before="200" w:after="60"/>
      </w:pPr>
      <w:r>
        <w:rPr>
          <w:b/>
          <w:color w:val="166534"/>
          <w:sz w:val="22"/>
        </w:rPr>
        <w:t>2. Account Activation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60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FC32CD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D5448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61DF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CE7E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EFB280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1D827354">
            <w:pPr>
              <w:spacing w:before="20" w:after="20" w:line="240" w:lineRule="auto"/>
            </w:pPr>
            <w:r>
              <w:rPr>
                <w:sz w:val="17"/>
              </w:rPr>
              <w:t>app/Http/Controllers/Auth/ActivationController.php</w:t>
            </w:r>
          </w:p>
        </w:tc>
        <w:tc>
          <w:tcPr>
            <w:tcW w:w="5102" w:type="dxa"/>
            <w:shd w:val="clear" w:color="auto" w:fill="F9FAFB"/>
          </w:tcPr>
          <w:p w14:paraId="0CE28471">
            <w:pPr>
              <w:spacing w:before="20" w:after="20" w:line="240" w:lineRule="auto"/>
            </w:pPr>
            <w:r>
              <w:rPr>
                <w:sz w:val="17"/>
              </w:rPr>
              <w:t>activate() — /activate/{token}</w:t>
            </w:r>
          </w:p>
        </w:tc>
      </w:tr>
      <w:tr w14:paraId="3829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2272D86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296928CB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1963D844">
            <w:pPr>
              <w:spacing w:before="20" w:after="20" w:line="240" w:lineRule="auto"/>
            </w:pPr>
            <w:r>
              <w:rPr>
                <w:sz w:val="17"/>
              </w:rPr>
              <w:t>sendActivationEmail()</w:t>
            </w:r>
          </w:p>
        </w:tc>
      </w:tr>
      <w:tr w14:paraId="0263E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1AD5BD5">
            <w:pPr>
              <w:spacing w:before="20" w:after="20" w:line="240" w:lineRule="auto"/>
            </w:pPr>
            <w:r>
              <w:rPr>
                <w:b/>
                <w:sz w:val="17"/>
              </w:rPr>
              <w:t>Blade</w:t>
            </w:r>
          </w:p>
        </w:tc>
        <w:tc>
          <w:tcPr>
            <w:tcW w:w="6520" w:type="dxa"/>
            <w:shd w:val="clear" w:color="auto" w:fill="F9FAFB"/>
          </w:tcPr>
          <w:p w14:paraId="0FB2BCB6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26A852DE">
            <w:pPr>
              <w:spacing w:before="20" w:after="20" w:line="240" w:lineRule="auto"/>
            </w:pPr>
            <w:r>
              <w:rPr>
                <w:sz w:val="17"/>
              </w:rPr>
              <w:t>L427: activation banner</w:t>
            </w:r>
          </w:p>
        </w:tc>
      </w:tr>
    </w:tbl>
    <w:p w14:paraId="1ED5A517"/>
    <w:p w14:paraId="265EE239">
      <w:pPr>
        <w:spacing w:before="200" w:after="60"/>
      </w:pPr>
      <w:r>
        <w:rPr>
          <w:b/>
          <w:color w:val="166534"/>
          <w:sz w:val="22"/>
        </w:rPr>
        <w:t>3. User Login / Logout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1931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D3EB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CAAC8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3AB28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98E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4BDE828">
            <w:pPr>
              <w:spacing w:before="20" w:after="20" w:line="240" w:lineRule="auto"/>
            </w:pPr>
            <w:r>
              <w:rPr>
                <w:b/>
                <w:sz w:val="17"/>
              </w:rPr>
              <w:t>Laravel Auth</w:t>
            </w:r>
          </w:p>
        </w:tc>
        <w:tc>
          <w:tcPr>
            <w:tcW w:w="6520" w:type="dxa"/>
            <w:shd w:val="clear" w:color="auto" w:fill="F9FAFB"/>
          </w:tcPr>
          <w:p w14:paraId="0F1611EC">
            <w:pPr>
              <w:spacing w:before="20" w:after="20" w:line="240" w:lineRule="auto"/>
            </w:pPr>
            <w:r>
              <w:rPr>
                <w:sz w:val="17"/>
              </w:rPr>
              <w:t>app/Http/Controllers/Auth/LoginController.php</w:t>
            </w:r>
          </w:p>
        </w:tc>
        <w:tc>
          <w:tcPr>
            <w:tcW w:w="5102" w:type="dxa"/>
            <w:shd w:val="clear" w:color="auto" w:fill="F9FAFB"/>
          </w:tcPr>
          <w:p w14:paraId="7690367E">
            <w:pPr>
              <w:spacing w:before="20" w:after="20" w:line="240" w:lineRule="auto"/>
            </w:pPr>
            <w:r>
              <w:rPr>
                <w:sz w:val="17"/>
              </w:rPr>
              <w:t>Auth::attempt(), Auth::logout()</w:t>
            </w:r>
          </w:p>
        </w:tc>
      </w:tr>
      <w:tr w14:paraId="1BBD8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18AC133">
            <w:pPr>
              <w:spacing w:before="20" w:after="20" w:line="240" w:lineRule="auto"/>
            </w:pPr>
            <w:r>
              <w:rPr>
                <w:b/>
                <w:sz w:val="17"/>
              </w:rPr>
              <w:t>Laravel Session</w:t>
            </w:r>
          </w:p>
        </w:tc>
        <w:tc>
          <w:tcPr>
            <w:tcW w:w="6520" w:type="dxa"/>
            <w:shd w:val="clear" w:color="auto" w:fill="FFFFFF"/>
          </w:tcPr>
          <w:p w14:paraId="125CA143">
            <w:pPr>
              <w:spacing w:before="20" w:after="20" w:line="240" w:lineRule="auto"/>
            </w:pPr>
            <w:r>
              <w:rPr>
                <w:sz w:val="17"/>
              </w:rPr>
              <w:t>app/Http/Controllers/Auth/LoginController.php</w:t>
            </w:r>
          </w:p>
        </w:tc>
        <w:tc>
          <w:tcPr>
            <w:tcW w:w="5102" w:type="dxa"/>
            <w:shd w:val="clear" w:color="auto" w:fill="FFFFFF"/>
          </w:tcPr>
          <w:p w14:paraId="4652785E">
            <w:pPr>
              <w:spacing w:before="20" w:after="20" w:line="240" w:lineRule="auto"/>
            </w:pPr>
            <w:r>
              <w:rPr>
                <w:sz w:val="17"/>
              </w:rPr>
              <w:t>session()-&gt;invalidate(), regenerateToken()</w:t>
            </w:r>
          </w:p>
        </w:tc>
      </w:tr>
      <w:tr w14:paraId="0C68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A846116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4918C15A">
            <w:pPr>
              <w:spacing w:before="20" w:after="20" w:line="240" w:lineRule="auto"/>
            </w:pPr>
            <w:r>
              <w:rPr>
                <w:sz w:val="17"/>
              </w:rPr>
              <w:t>resources/views/auth/login.blade.php</w:t>
            </w:r>
          </w:p>
        </w:tc>
        <w:tc>
          <w:tcPr>
            <w:tcW w:w="5102" w:type="dxa"/>
            <w:shd w:val="clear" w:color="auto" w:fill="F9FAFB"/>
          </w:tcPr>
          <w:p w14:paraId="382E2D4A">
            <w:pPr>
              <w:spacing w:before="20" w:after="20" w:line="240" w:lineRule="auto"/>
            </w:pPr>
            <w:r>
              <w:rPr>
                <w:sz w:val="17"/>
              </w:rPr>
              <w:t>L216: x-data auth-wrap, L271: emailSuggest()</w:t>
            </w:r>
          </w:p>
        </w:tc>
      </w:tr>
    </w:tbl>
    <w:p w14:paraId="3CFAD16A"/>
    <w:p w14:paraId="55A37A0D">
      <w:pPr>
        <w:spacing w:before="200" w:after="60"/>
      </w:pPr>
      <w:r>
        <w:rPr>
          <w:b/>
          <w:color w:val="166534"/>
          <w:sz w:val="22"/>
        </w:rPr>
        <w:t>4. Password Reset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9B0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FDD4EF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78924F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2E5E6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CD7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793E8CB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65478FA">
            <w:pPr>
              <w:spacing w:before="20" w:after="20" w:line="240" w:lineRule="auto"/>
            </w:pPr>
            <w:r>
              <w:rPr>
                <w:sz w:val="17"/>
              </w:rPr>
              <w:t>app/Http/Controllers/Auth/ForgotPasswordController.php</w:t>
            </w:r>
          </w:p>
        </w:tc>
        <w:tc>
          <w:tcPr>
            <w:tcW w:w="5102" w:type="dxa"/>
            <w:shd w:val="clear" w:color="auto" w:fill="F9FAFB"/>
          </w:tcPr>
          <w:p w14:paraId="0AA3C377">
            <w:pPr>
              <w:spacing w:before="20" w:after="20" w:line="240" w:lineRule="auto"/>
            </w:pPr>
            <w:r>
              <w:rPr>
                <w:sz w:val="17"/>
              </w:rPr>
              <w:t>L31: Hash::make($token)  L117: Hash::make(new_pass)</w:t>
            </w:r>
          </w:p>
        </w:tc>
      </w:tr>
      <w:tr w14:paraId="3418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CFD2F3E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67957C2F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4D6472A2">
            <w:pPr>
              <w:spacing w:before="20" w:after="20" w:line="240" w:lineRule="auto"/>
            </w:pPr>
            <w:r>
              <w:rPr>
                <w:sz w:val="17"/>
              </w:rPr>
              <w:t>sendPasswordResetEmail()</w:t>
            </w:r>
          </w:p>
        </w:tc>
      </w:tr>
      <w:tr w14:paraId="3021E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3A1A9DE">
            <w:pPr>
              <w:spacing w:before="20" w:after="20" w:line="240" w:lineRule="auto"/>
            </w:pPr>
            <w:r>
              <w:rPr>
                <w:b/>
                <w:sz w:val="17"/>
              </w:rPr>
              <w:t>OTP</w:t>
            </w:r>
          </w:p>
        </w:tc>
        <w:tc>
          <w:tcPr>
            <w:tcW w:w="6520" w:type="dxa"/>
            <w:shd w:val="clear" w:color="auto" w:fill="F9FAFB"/>
          </w:tcPr>
          <w:p w14:paraId="19E431BD">
            <w:pPr>
              <w:spacing w:before="20" w:after="20" w:line="240" w:lineRule="auto"/>
            </w:pPr>
            <w:r>
              <w:rPr>
                <w:sz w:val="17"/>
              </w:rPr>
              <w:t>app/Http/Controllers/Auth/ForgotPasswordController.php</w:t>
            </w:r>
          </w:p>
        </w:tc>
        <w:tc>
          <w:tcPr>
            <w:tcW w:w="5102" w:type="dxa"/>
            <w:shd w:val="clear" w:color="auto" w:fill="F9FAFB"/>
          </w:tcPr>
          <w:p w14:paraId="7C83B099">
            <w:pPr>
              <w:spacing w:before="20" w:after="20" w:line="240" w:lineRule="auto"/>
            </w:pPr>
            <w:r>
              <w:rPr>
                <w:sz w:val="17"/>
              </w:rPr>
              <w:t>L27: random_int(0, 999999) — 6 digits</w:t>
            </w:r>
          </w:p>
        </w:tc>
      </w:tr>
    </w:tbl>
    <w:p w14:paraId="31EDC46B"/>
    <w:p w14:paraId="6667D959">
      <w:pPr>
        <w:spacing w:before="200" w:after="60"/>
      </w:pPr>
      <w:r>
        <w:rPr>
          <w:b/>
          <w:color w:val="166534"/>
          <w:sz w:val="22"/>
        </w:rPr>
        <w:t>5. View Profile &amp; Avatar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61F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71BA02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D260B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4388C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760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4CA0B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03066CE5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70CAC5E2">
            <w:pPr>
              <w:spacing w:before="20" w:after="20" w:line="240" w:lineRule="auto"/>
            </w:pPr>
            <w:r>
              <w:rPr>
                <w:sz w:val="17"/>
              </w:rPr>
              <w:t>L12: show()</w:t>
            </w:r>
          </w:p>
        </w:tc>
      </w:tr>
      <w:tr w14:paraId="53E5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1301A45">
            <w:pPr>
              <w:spacing w:before="20" w:after="2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6520" w:type="dxa"/>
            <w:shd w:val="clear" w:color="auto" w:fill="FFFFFF"/>
          </w:tcPr>
          <w:p w14:paraId="431C2231">
            <w:pPr>
              <w:spacing w:before="20" w:after="2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5102" w:type="dxa"/>
            <w:shd w:val="clear" w:color="auto" w:fill="FFFFFF"/>
          </w:tcPr>
          <w:p w14:paraId="795AD984">
            <w:pPr>
              <w:spacing w:before="20" w:after="20" w:line="240" w:lineRule="auto"/>
            </w:pPr>
            <w:r>
              <w:rPr>
                <w:sz w:val="17"/>
              </w:rPr>
              <w:t>L19: pre-cache /profile pages (offline)</w:t>
            </w:r>
          </w:p>
        </w:tc>
      </w:tr>
      <w:tr w14:paraId="08489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B3B228F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9FAFB"/>
          </w:tcPr>
          <w:p w14:paraId="19F6A9BA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9FAFB"/>
          </w:tcPr>
          <w:p w14:paraId="17D4FC73">
            <w:pPr>
              <w:spacing w:before="20" w:after="20" w:line="240" w:lineRule="auto"/>
            </w:pPr>
            <w:r>
              <w:rPr>
                <w:sz w:val="17"/>
              </w:rPr>
              <w:t>L22: STORE_PROFILE = "profile"</w:t>
            </w:r>
          </w:p>
        </w:tc>
      </w:tr>
    </w:tbl>
    <w:p w14:paraId="0F09CD06"/>
    <w:p w14:paraId="54600E81">
      <w:pPr>
        <w:spacing w:before="200" w:after="60"/>
      </w:pPr>
      <w:r>
        <w:rPr>
          <w:b/>
          <w:color w:val="166534"/>
          <w:sz w:val="22"/>
        </w:rPr>
        <w:t>6. Edit Profile &amp; Avatar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DE5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678D0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F843F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19FA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2CDD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BCDB7FE">
            <w:pPr>
              <w:spacing w:before="20" w:after="20" w:line="240" w:lineRule="auto"/>
            </w:pPr>
            <w:r>
              <w:rPr>
                <w:b/>
                <w:sz w:val="17"/>
              </w:rPr>
              <w:t>Laravel Storage</w:t>
            </w:r>
          </w:p>
        </w:tc>
        <w:tc>
          <w:tcPr>
            <w:tcW w:w="6520" w:type="dxa"/>
            <w:shd w:val="clear" w:color="auto" w:fill="F9FAFB"/>
          </w:tcPr>
          <w:p w14:paraId="6EBDE5EE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6CA87AA6">
            <w:pPr>
              <w:spacing w:before="20" w:after="20" w:line="240" w:lineRule="auto"/>
            </w:pPr>
            <w:r>
              <w:rPr>
                <w:sz w:val="17"/>
              </w:rPr>
              <w:t>L24: Storage::disk("public")-&gt;put()  L43: delete old avatar</w:t>
            </w:r>
          </w:p>
        </w:tc>
      </w:tr>
      <w:tr w14:paraId="6A39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49D39DF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4DC88B82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13ACC617">
            <w:pPr>
              <w:spacing w:before="20" w:after="20" w:line="240" w:lineRule="auto"/>
            </w:pPr>
            <w:r>
              <w:rPr>
                <w:sz w:val="17"/>
              </w:rPr>
              <w:t>L22: STORE_PROFILE, queueProfileUpdate()</w:t>
            </w:r>
          </w:p>
        </w:tc>
      </w:tr>
    </w:tbl>
    <w:p w14:paraId="0F5B07A6"/>
    <w:p w14:paraId="192CB064">
      <w:pPr>
        <w:spacing w:before="200" w:after="60"/>
      </w:pPr>
      <w:r>
        <w:rPr>
          <w:b/>
          <w:color w:val="166534"/>
          <w:sz w:val="22"/>
        </w:rPr>
        <w:t>7. Change Password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57B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9859C3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4E2AB4A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123A02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1971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4232410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036E6B0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9FAFB"/>
          </w:tcPr>
          <w:p w14:paraId="5601E122">
            <w:pPr>
              <w:spacing w:before="20" w:after="20" w:line="240" w:lineRule="auto"/>
            </w:pPr>
            <w:r>
              <w:rPr>
                <w:sz w:val="17"/>
              </w:rPr>
              <w:t>L81: Hash::make(new_password)</w:t>
            </w:r>
          </w:p>
        </w:tc>
      </w:tr>
      <w:tr w14:paraId="0D4C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E8DA8AB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62070617">
            <w:pPr>
              <w:spacing w:before="20" w:after="20" w:line="240" w:lineRule="auto"/>
            </w:pPr>
            <w:r>
              <w:rPr>
                <w:sz w:val="17"/>
              </w:rPr>
              <w:t>app/Http/Controllers/ProfileController.php</w:t>
            </w:r>
          </w:p>
        </w:tc>
        <w:tc>
          <w:tcPr>
            <w:tcW w:w="5102" w:type="dxa"/>
            <w:shd w:val="clear" w:color="auto" w:fill="FFFFFF"/>
          </w:tcPr>
          <w:p w14:paraId="7BBAAA13">
            <w:pPr>
              <w:spacing w:before="20" w:after="20" w:line="240" w:lineRule="auto"/>
            </w:pPr>
            <w:r>
              <w:rPr>
                <w:sz w:val="17"/>
              </w:rPr>
              <w:t>L77: Hash::check(current_password, hash)</w:t>
            </w:r>
          </w:p>
        </w:tc>
      </w:tr>
    </w:tbl>
    <w:p w14:paraId="4DB4BB38"/>
    <w:p w14:paraId="3DB75EA7">
      <w:pPr>
        <w:spacing w:before="200" w:after="60"/>
      </w:pPr>
      <w:r>
        <w:rPr>
          <w:b/>
          <w:color w:val="166534"/>
          <w:sz w:val="22"/>
        </w:rPr>
        <w:t>8. User Preferences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4E7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A2C11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1ABDA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9DBE7F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346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5320FFD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4EC2C19A">
            <w:pPr>
              <w:spacing w:before="20" w:after="20" w:line="240" w:lineRule="auto"/>
            </w:pPr>
            <w:r>
              <w:rPr>
                <w:sz w:val="17"/>
              </w:rPr>
              <w:t>app/Http/Controllers/PreferenceController.php</w:t>
            </w:r>
          </w:p>
        </w:tc>
        <w:tc>
          <w:tcPr>
            <w:tcW w:w="5102" w:type="dxa"/>
            <w:shd w:val="clear" w:color="auto" w:fill="F9FAFB"/>
          </w:tcPr>
          <w:p w14:paraId="03E394E0">
            <w:pPr>
              <w:spacing w:before="20" w:after="20" w:line="240" w:lineRule="auto"/>
            </w:pPr>
            <w:r>
              <w:rPr>
                <w:sz w:val="17"/>
              </w:rPr>
              <w:t>edit(), update(), updateViewMode(), updateTheme()</w:t>
            </w:r>
          </w:p>
        </w:tc>
      </w:tr>
      <w:tr w14:paraId="6D8A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0497780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7C4A832D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3E039E9A">
            <w:pPr>
              <w:spacing w:before="20" w:after="20" w:line="240" w:lineRule="auto"/>
            </w:pPr>
            <w:r>
              <w:rPr>
                <w:sz w:val="17"/>
              </w:rPr>
              <w:t>L21: STORE_PREFS = "preferences"</w:t>
            </w:r>
          </w:p>
        </w:tc>
      </w:tr>
      <w:tr w14:paraId="27EF9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48F54C7">
            <w:pPr>
              <w:spacing w:before="20" w:after="20" w:line="240" w:lineRule="auto"/>
            </w:pPr>
            <w:r>
              <w:rPr>
                <w:b/>
                <w:sz w:val="17"/>
              </w:rPr>
              <w:t>AJAX</w:t>
            </w:r>
          </w:p>
        </w:tc>
        <w:tc>
          <w:tcPr>
            <w:tcW w:w="6520" w:type="dxa"/>
            <w:shd w:val="clear" w:color="auto" w:fill="F9FAFB"/>
          </w:tcPr>
          <w:p w14:paraId="6476A4BA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1C046079">
            <w:pPr>
              <w:spacing w:before="20" w:after="20" w:line="240" w:lineRule="auto"/>
            </w:pPr>
            <w:r>
              <w:rPr>
                <w:sz w:val="17"/>
              </w:rPr>
              <w:t>POST /preferences/view-mode, /preferences/theme</w:t>
            </w:r>
          </w:p>
        </w:tc>
      </w:tr>
    </w:tbl>
    <w:p w14:paraId="619EFB7D"/>
    <w:p w14:paraId="2C8B6A63">
      <w:pPr>
        <w:spacing w:before="200" w:after="60"/>
      </w:pPr>
      <w:r>
        <w:rPr>
          <w:b/>
          <w:color w:val="166534"/>
          <w:sz w:val="22"/>
        </w:rPr>
        <w:t>9. Display Notes — List View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5FE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3F22741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9D02E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82034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368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834960D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0CD3A599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0F382D47">
            <w:pPr>
              <w:spacing w:before="20" w:after="20" w:line="240" w:lineRule="auto"/>
            </w:pPr>
            <w:r>
              <w:rPr>
                <w:sz w:val="17"/>
              </w:rPr>
              <w:t>L669: switchView("list")</w:t>
            </w:r>
          </w:p>
        </w:tc>
      </w:tr>
      <w:tr w14:paraId="1593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C198E44">
            <w:pPr>
              <w:spacing w:before="20" w:after="2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6520" w:type="dxa"/>
            <w:shd w:val="clear" w:color="auto" w:fill="FFFFFF"/>
          </w:tcPr>
          <w:p w14:paraId="50293310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7579B61E">
            <w:pPr>
              <w:spacing w:before="20" w:after="20" w:line="240" w:lineRule="auto"/>
            </w:pPr>
            <w:r>
              <w:rPr>
                <w:sz w:val="17"/>
              </w:rPr>
              <w:t>L671: .note-card-list — flex + hover spring</w:t>
            </w:r>
          </w:p>
        </w:tc>
      </w:tr>
    </w:tbl>
    <w:p w14:paraId="72323480"/>
    <w:p w14:paraId="4F4FE173">
      <w:pPr>
        <w:spacing w:before="200" w:after="60"/>
      </w:pPr>
      <w:r>
        <w:rPr>
          <w:b/>
          <w:color w:val="166534"/>
          <w:sz w:val="22"/>
        </w:rPr>
        <w:t>10. Display Notes — Grid View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7E3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2B015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7FF4A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6AE12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6E6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49F2AEB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4A87EB68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70876142">
            <w:pPr>
              <w:spacing w:before="20" w:after="20" w:line="240" w:lineRule="auto"/>
            </w:pPr>
            <w:r>
              <w:rPr>
                <w:sz w:val="17"/>
              </w:rPr>
              <w:t>grid-cols-2 sm:grid-cols-2 lg:grid-cols-3</w:t>
            </w:r>
          </w:p>
        </w:tc>
      </w:tr>
      <w:tr w14:paraId="4186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651B60D">
            <w:pPr>
              <w:spacing w:before="20" w:after="20" w:line="240" w:lineRule="auto"/>
            </w:pPr>
            <w:r>
              <w:rPr>
                <w:b/>
                <w:sz w:val="17"/>
              </w:rPr>
              <w:t>CSS</w:t>
            </w:r>
          </w:p>
        </w:tc>
        <w:tc>
          <w:tcPr>
            <w:tcW w:w="6520" w:type="dxa"/>
            <w:shd w:val="clear" w:color="auto" w:fill="FFFFFF"/>
          </w:tcPr>
          <w:p w14:paraId="325B769C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29600526">
            <w:pPr>
              <w:spacing w:before="20" w:after="20" w:line="240" w:lineRule="auto"/>
            </w:pPr>
            <w:r>
              <w:rPr>
                <w:sz w:val="17"/>
              </w:rPr>
              <w:t>L645: .note-card-grid — hover scale + shadow</w:t>
            </w:r>
          </w:p>
        </w:tc>
      </w:tr>
    </w:tbl>
    <w:p w14:paraId="436F52F4"/>
    <w:p w14:paraId="07C09D44">
      <w:pPr>
        <w:spacing w:before="200" w:after="60"/>
      </w:pPr>
      <w:r>
        <w:rPr>
          <w:b/>
          <w:color w:val="166534"/>
          <w:sz w:val="22"/>
        </w:rPr>
        <w:t>11. Create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9A4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FE00C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64AB5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B9144E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7811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05885A3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2FE9E425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7AAD75B3">
            <w:pPr>
              <w:spacing w:before="20" w:after="20" w:line="240" w:lineRule="auto"/>
            </w:pPr>
            <w:r>
              <w:rPr>
                <w:sz w:val="17"/>
              </w:rPr>
              <w:t>create() L70 — POST /notes (routes L89)</w:t>
            </w:r>
          </w:p>
        </w:tc>
      </w:tr>
      <w:tr w14:paraId="1D05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D6AC4B8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3632FFA1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58066B8F">
            <w:pPr>
              <w:spacing w:before="20" w:after="20" w:line="240" w:lineRule="auto"/>
            </w:pPr>
            <w:r>
              <w:rPr>
                <w:sz w:val="17"/>
              </w:rPr>
              <w:t>L18: STORE_CREATES = "pending_creates"</w:t>
            </w:r>
          </w:p>
        </w:tc>
      </w:tr>
    </w:tbl>
    <w:p w14:paraId="7C5252A5"/>
    <w:p w14:paraId="7EC3F1BD">
      <w:pPr>
        <w:spacing w:before="200" w:after="60"/>
      </w:pPr>
      <w:r>
        <w:rPr>
          <w:b/>
          <w:color w:val="166534"/>
          <w:sz w:val="22"/>
        </w:rPr>
        <w:t>12. Update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83D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AC671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0A2C3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23E1DF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5CA9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DDAB26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3C81C456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A16EDD9">
            <w:pPr>
              <w:spacing w:before="20" w:after="20" w:line="240" w:lineRule="auto"/>
            </w:pPr>
            <w:r>
              <w:rPr>
                <w:sz w:val="17"/>
              </w:rPr>
              <w:t>L204: x-data="noteEditor()"  L206: debounce.1000ms  L262: debounce.1500ms</w:t>
            </w:r>
          </w:p>
        </w:tc>
      </w:tr>
      <w:tr w14:paraId="731A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88C6AA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34AF3B15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64BA8ABC">
            <w:pPr>
              <w:spacing w:before="20" w:after="20" w:line="240" w:lineRule="auto"/>
            </w:pPr>
            <w:r>
              <w:rPr>
                <w:sz w:val="17"/>
              </w:rPr>
              <w:t>autoSave() L111 — PUT /notes/{id}/auto-save (routes L92)</w:t>
            </w:r>
          </w:p>
        </w:tc>
      </w:tr>
      <w:tr w14:paraId="5782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FB73098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59929C3A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4445AE6">
            <w:pPr>
              <w:spacing w:before="20" w:after="20" w:line="240" w:lineRule="auto"/>
            </w:pPr>
            <w:r>
              <w:rPr>
                <w:sz w:val="17"/>
              </w:rPr>
              <w:t>L125: broadcast(new NoteContentUpdated(...))</w:t>
            </w:r>
          </w:p>
        </w:tc>
      </w:tr>
      <w:tr w14:paraId="5C07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E84367D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5B54D48D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755FE116">
            <w:pPr>
              <w:spacing w:before="20" w:after="20" w:line="240" w:lineRule="auto"/>
            </w:pPr>
            <w:r>
              <w:rPr>
                <w:sz w:val="17"/>
              </w:rPr>
              <w:t>L19: STORE_UPDATES = "pending_updates"</w:t>
            </w:r>
          </w:p>
        </w:tc>
      </w:tr>
    </w:tbl>
    <w:p w14:paraId="38B5AFDD"/>
    <w:p w14:paraId="143CD562">
      <w:pPr>
        <w:spacing w:before="200" w:after="60"/>
      </w:pPr>
      <w:r>
        <w:rPr>
          <w:b/>
          <w:color w:val="166534"/>
          <w:sz w:val="22"/>
        </w:rPr>
        <w:t>13. Delete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6A4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FDF08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37BCBD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56B96E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A06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1CB42B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15A7B2CB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4BB2F87A">
            <w:pPr>
              <w:spacing w:before="20" w:after="20" w:line="240" w:lineRule="auto"/>
            </w:pPr>
            <w:r>
              <w:rPr>
                <w:sz w:val="17"/>
              </w:rPr>
              <w:t>L1276: showDeleteModal()</w:t>
            </w:r>
          </w:p>
        </w:tc>
      </w:tr>
      <w:tr w14:paraId="43E4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E12AF21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0173729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B3774C2">
            <w:pPr>
              <w:spacing w:before="20" w:after="20" w:line="240" w:lineRule="auto"/>
            </w:pPr>
            <w:r>
              <w:rPr>
                <w:sz w:val="17"/>
              </w:rPr>
              <w:t>destroy() L156 — DELETE /notes/{id} (routes L94)</w:t>
            </w:r>
          </w:p>
        </w:tc>
      </w:tr>
      <w:tr w14:paraId="71D31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9FE0BA7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9FAFB"/>
          </w:tcPr>
          <w:p w14:paraId="3E6FBCB1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9FAFB"/>
          </w:tcPr>
          <w:p w14:paraId="4E4D5BEC">
            <w:pPr>
              <w:spacing w:before="20" w:after="20" w:line="240" w:lineRule="auto"/>
            </w:pPr>
            <w:r>
              <w:rPr>
                <w:sz w:val="17"/>
              </w:rPr>
              <w:t>deleteNoteFromIDB()</w:t>
            </w:r>
          </w:p>
        </w:tc>
      </w:tr>
    </w:tbl>
    <w:p w14:paraId="52E6AF47"/>
    <w:p w14:paraId="3DE255FA">
      <w:pPr>
        <w:spacing w:before="200" w:after="60"/>
      </w:pPr>
      <w:r>
        <w:rPr>
          <w:b/>
          <w:color w:val="166534"/>
          <w:sz w:val="22"/>
        </w:rPr>
        <w:t>14. Auto-Save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918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145A5D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49FB4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7714DEC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EE12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CFCBEED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4F401C30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ED1E647">
            <w:pPr>
              <w:spacing w:before="20" w:after="20" w:line="240" w:lineRule="auto"/>
            </w:pPr>
            <w:r>
              <w:rPr>
                <w:sz w:val="17"/>
              </w:rPr>
              <w:t>L206: debounce.1000ms  L262: debounce.1500ms — autoSave()</w:t>
            </w:r>
          </w:p>
        </w:tc>
      </w:tr>
      <w:tr w14:paraId="0538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4DF5B5AF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30F5892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E9E4B5B">
            <w:pPr>
              <w:spacing w:before="20" w:after="20" w:line="240" w:lineRule="auto"/>
            </w:pPr>
            <w:r>
              <w:rPr>
                <w:sz w:val="17"/>
              </w:rPr>
              <w:t>autoSave() L111 — PUT /notes/{id}/auto-save</w:t>
            </w:r>
          </w:p>
        </w:tc>
      </w:tr>
      <w:tr w14:paraId="4FE2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1782CCD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4174CE3A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757CFB6">
            <w:pPr>
              <w:spacing w:before="20" w:after="20" w:line="240" w:lineRule="auto"/>
            </w:pPr>
            <w:r>
              <w:rPr>
                <w:sz w:val="17"/>
              </w:rPr>
              <w:t>L125: broadcast(new NoteContentUpdated(...))</w:t>
            </w:r>
          </w:p>
        </w:tc>
      </w:tr>
    </w:tbl>
    <w:p w14:paraId="01E8410E"/>
    <w:p w14:paraId="1EC34FAE">
      <w:pPr>
        <w:spacing w:before="200" w:after="60"/>
      </w:pPr>
      <w:r>
        <w:rPr>
          <w:b/>
          <w:color w:val="166534"/>
          <w:sz w:val="22"/>
        </w:rPr>
        <w:t>15. Attach Images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2E17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76943A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382A53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7203AC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A798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77F9F1B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54678FA9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395FFB6A">
            <w:pPr>
              <w:spacing w:before="20" w:after="20" w:line="240" w:lineRule="auto"/>
            </w:pPr>
            <w:r>
              <w:rPr>
                <w:sz w:val="17"/>
              </w:rPr>
              <w:t>uploadImage() L202 — POST /notes/{id}/upload-image (routes L96)</w:t>
            </w:r>
          </w:p>
        </w:tc>
      </w:tr>
      <w:tr w14:paraId="5CBE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91FAF6A">
            <w:pPr>
              <w:spacing w:before="20" w:after="20" w:line="240" w:lineRule="auto"/>
            </w:pPr>
            <w:r>
              <w:rPr>
                <w:b/>
                <w:sz w:val="17"/>
              </w:rPr>
              <w:t>HTML5 File API</w:t>
            </w:r>
          </w:p>
        </w:tc>
        <w:tc>
          <w:tcPr>
            <w:tcW w:w="6520" w:type="dxa"/>
            <w:shd w:val="clear" w:color="auto" w:fill="FFFFFF"/>
          </w:tcPr>
          <w:p w14:paraId="1E4F48DC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FFFFF"/>
          </w:tcPr>
          <w:p w14:paraId="6D40EC51">
            <w:pPr>
              <w:spacing w:before="20" w:after="20" w:line="240" w:lineRule="auto"/>
            </w:pPr>
            <w:r>
              <w:rPr>
                <w:sz w:val="17"/>
              </w:rPr>
              <w:t>L277: input[type=file] multiple accept="image/*"</w:t>
            </w:r>
          </w:p>
        </w:tc>
      </w:tr>
      <w:tr w14:paraId="3A4E2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7FFDE6E">
            <w:pPr>
              <w:spacing w:before="20" w:after="2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6520" w:type="dxa"/>
            <w:shd w:val="clear" w:color="auto" w:fill="F9FAFB"/>
          </w:tcPr>
          <w:p w14:paraId="20CBDB6C">
            <w:pPr>
              <w:spacing w:before="20" w:after="20" w:line="240" w:lineRule="auto"/>
            </w:pPr>
            <w:r>
              <w:rPr>
                <w:sz w:val="17"/>
              </w:rPr>
              <w:t>app/Models/NoteImage.php</w:t>
            </w:r>
          </w:p>
        </w:tc>
        <w:tc>
          <w:tcPr>
            <w:tcW w:w="5102" w:type="dxa"/>
            <w:shd w:val="clear" w:color="auto" w:fill="F9FAFB"/>
          </w:tcPr>
          <w:p w14:paraId="66B52701">
            <w:pPr>
              <w:spacing w:before="20" w:after="20" w:line="240" w:lineRule="auto"/>
            </w:pPr>
            <w:r>
              <w:rPr>
                <w:sz w:val="17"/>
              </w:rPr>
              <w:t>NoteImage model + note_images migration</w:t>
            </w:r>
          </w:p>
        </w:tc>
      </w:tr>
    </w:tbl>
    <w:p w14:paraId="6C99E63A"/>
    <w:p w14:paraId="4EF7F1EB">
      <w:pPr>
        <w:spacing w:before="200" w:after="60"/>
      </w:pPr>
      <w:r>
        <w:rPr>
          <w:b/>
          <w:color w:val="166534"/>
          <w:sz w:val="22"/>
        </w:rPr>
        <w:t>16. Pin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F56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E3D9FC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FCF12B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4206A9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635A1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9AE6A3E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5C22E8BE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1173EB2F">
            <w:pPr>
              <w:spacing w:before="20" w:after="20" w:line="240" w:lineRule="auto"/>
            </w:pPr>
            <w:r>
              <w:rPr>
                <w:sz w:val="17"/>
              </w:rPr>
              <w:t>togglePin() L179 — POST /notes/{id}/toggle-pin (routes L95)</w:t>
            </w:r>
          </w:p>
        </w:tc>
      </w:tr>
      <w:tr w14:paraId="51BAF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4BB21E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5E7EF057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5C2E973F">
            <w:pPr>
              <w:spacing w:before="20" w:after="20" w:line="240" w:lineRule="auto"/>
            </w:pPr>
            <w:r>
              <w:rPr>
                <w:sz w:val="17"/>
              </w:rPr>
              <w:t>window.togglePin() L1366 — AJAX, re-sort DOM by pinned_at</w:t>
            </w:r>
          </w:p>
        </w:tc>
      </w:tr>
    </w:tbl>
    <w:p w14:paraId="502113A0"/>
    <w:p w14:paraId="77E33D08">
      <w:pPr>
        <w:spacing w:before="200" w:after="60"/>
      </w:pPr>
      <w:r>
        <w:rPr>
          <w:b/>
          <w:color w:val="166534"/>
          <w:sz w:val="22"/>
        </w:rPr>
        <w:t>17. Search Notes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C01D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49E8EC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05F9F4C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76CF68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8CA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ADEB48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749A8C04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26C0497F">
            <w:pPr>
              <w:spacing w:before="20" w:after="20" w:line="240" w:lineRule="auto"/>
            </w:pPr>
            <w:r>
              <w:rPr>
                <w:sz w:val="17"/>
              </w:rPr>
              <w:t>doSearch() L778 — debounce 300ms, renderNotes()</w:t>
            </w:r>
          </w:p>
        </w:tc>
      </w:tr>
      <w:tr w14:paraId="1819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1B3F9E9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</w:t>
            </w:r>
          </w:p>
        </w:tc>
        <w:tc>
          <w:tcPr>
            <w:tcW w:w="6520" w:type="dxa"/>
            <w:shd w:val="clear" w:color="auto" w:fill="FFFFFF"/>
          </w:tcPr>
          <w:p w14:paraId="06DCFD24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9104730">
            <w:pPr>
              <w:spacing w:before="20" w:after="20" w:line="240" w:lineRule="auto"/>
            </w:pPr>
            <w:r>
              <w:rPr>
                <w:sz w:val="17"/>
              </w:rPr>
              <w:t>index() — GET /notes?search=...</w:t>
            </w:r>
          </w:p>
        </w:tc>
      </w:tr>
    </w:tbl>
    <w:p w14:paraId="692EEE29"/>
    <w:p w14:paraId="258A0A92">
      <w:pPr>
        <w:spacing w:before="200" w:after="60"/>
      </w:pPr>
      <w:r>
        <w:rPr>
          <w:b/>
          <w:color w:val="166534"/>
          <w:sz w:val="22"/>
        </w:rPr>
        <w:t>18. Label Management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0A31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603ECF3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061AC0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0258C9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EB04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7DFC23F">
            <w:pPr>
              <w:spacing w:before="20" w:after="20" w:line="240" w:lineRule="auto"/>
            </w:pPr>
            <w:r>
              <w:rPr>
                <w:b/>
                <w:sz w:val="17"/>
              </w:rPr>
              <w:t>Laravel CRUD</w:t>
            </w:r>
          </w:p>
        </w:tc>
        <w:tc>
          <w:tcPr>
            <w:tcW w:w="6520" w:type="dxa"/>
            <w:shd w:val="clear" w:color="auto" w:fill="F9FAFB"/>
          </w:tcPr>
          <w:p w14:paraId="3E252216">
            <w:pPr>
              <w:spacing w:before="20" w:after="20" w:line="240" w:lineRule="auto"/>
            </w:pPr>
            <w:r>
              <w:rPr>
                <w:sz w:val="17"/>
              </w:rPr>
              <w:t>app/Http/Controllers/LabelController.php</w:t>
            </w:r>
          </w:p>
        </w:tc>
        <w:tc>
          <w:tcPr>
            <w:tcW w:w="5102" w:type="dxa"/>
            <w:shd w:val="clear" w:color="auto" w:fill="F9FAFB"/>
          </w:tcPr>
          <w:p w14:paraId="0C1A178F">
            <w:pPr>
              <w:spacing w:before="20" w:after="20" w:line="240" w:lineRule="auto"/>
            </w:pPr>
            <w:r>
              <w:rPr>
                <w:sz w:val="17"/>
              </w:rPr>
              <w:t>index(), store(), update(), destroy()</w:t>
            </w:r>
          </w:p>
        </w:tc>
      </w:tr>
      <w:tr w14:paraId="3DEA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FF5221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FFFFF"/>
          </w:tcPr>
          <w:p w14:paraId="7233822F">
            <w:pPr>
              <w:spacing w:before="20" w:after="20" w:line="240" w:lineRule="auto"/>
            </w:pPr>
            <w:r>
              <w:rPr>
                <w:sz w:val="17"/>
              </w:rPr>
              <w:t>resources/views/labels/manage.blade.php</w:t>
            </w:r>
          </w:p>
        </w:tc>
        <w:tc>
          <w:tcPr>
            <w:tcW w:w="5102" w:type="dxa"/>
            <w:shd w:val="clear" w:color="auto" w:fill="FFFFFF"/>
          </w:tcPr>
          <w:p w14:paraId="54C7D3E7">
            <w:pPr>
              <w:spacing w:before="20" w:after="20" w:line="240" w:lineRule="auto"/>
            </w:pPr>
            <w:r>
              <w:rPr>
                <w:sz w:val="17"/>
              </w:rPr>
              <w:t>L10: x-data="labelPageManager()"</w:t>
            </w:r>
          </w:p>
        </w:tc>
      </w:tr>
      <w:tr w14:paraId="659D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004DE65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63117CED">
            <w:pPr>
              <w:spacing w:before="20" w:after="20" w:line="240" w:lineRule="auto"/>
            </w:pPr>
            <w:r>
              <w:rPr>
                <w:sz w:val="17"/>
              </w:rPr>
              <w:t>resources/views/labels/modal.blade.php</w:t>
            </w:r>
          </w:p>
        </w:tc>
        <w:tc>
          <w:tcPr>
            <w:tcW w:w="5102" w:type="dxa"/>
            <w:shd w:val="clear" w:color="auto" w:fill="F9FAFB"/>
          </w:tcPr>
          <w:p w14:paraId="0944BBF8">
            <w:pPr>
              <w:spacing w:before="20" w:after="20" w:line="240" w:lineRule="auto"/>
            </w:pPr>
            <w:r>
              <w:rPr>
                <w:sz w:val="17"/>
              </w:rPr>
              <w:t>L3: x-data="labelManager()"</w:t>
            </w:r>
          </w:p>
        </w:tc>
      </w:tr>
    </w:tbl>
    <w:p w14:paraId="707A1858"/>
    <w:p w14:paraId="2C449E02">
      <w:pPr>
        <w:spacing w:before="200" w:after="60"/>
      </w:pPr>
      <w:r>
        <w:rPr>
          <w:b/>
          <w:color w:val="166534"/>
          <w:sz w:val="22"/>
        </w:rPr>
        <w:t>19. Attach Labels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60D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2A6595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5F15A1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0610D6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1A1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B272737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 Pivot</w:t>
            </w:r>
          </w:p>
        </w:tc>
        <w:tc>
          <w:tcPr>
            <w:tcW w:w="6520" w:type="dxa"/>
            <w:shd w:val="clear" w:color="auto" w:fill="F9FAFB"/>
          </w:tcPr>
          <w:p w14:paraId="3D75A863">
            <w:pPr>
              <w:spacing w:before="20" w:after="20" w:line="240" w:lineRule="auto"/>
            </w:pPr>
            <w:r>
              <w:rPr>
                <w:sz w:val="17"/>
              </w:rPr>
              <w:t>database/migrations/0005_01_01_000000_create_label_note_table.php</w:t>
            </w:r>
          </w:p>
        </w:tc>
        <w:tc>
          <w:tcPr>
            <w:tcW w:w="5102" w:type="dxa"/>
            <w:shd w:val="clear" w:color="auto" w:fill="F9FAFB"/>
          </w:tcPr>
          <w:p w14:paraId="1BB6A964">
            <w:pPr>
              <w:spacing w:before="20" w:after="20" w:line="240" w:lineRule="auto"/>
            </w:pPr>
            <w:r>
              <w:rPr>
                <w:sz w:val="17"/>
              </w:rPr>
              <w:t>label_note pivot table (many-to-many)</w:t>
            </w:r>
          </w:p>
        </w:tc>
      </w:tr>
      <w:tr w14:paraId="31E17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FA95E24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FFFFF"/>
          </w:tcPr>
          <w:p w14:paraId="2614E91D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5456106">
            <w:pPr>
              <w:spacing w:before="20" w:after="20" w:line="240" w:lineRule="auto"/>
            </w:pPr>
            <w:r>
              <w:rPr>
                <w:sz w:val="17"/>
              </w:rPr>
              <w:t>updateLabels() — PUT /notes/{id}/labels (routes L98)</w:t>
            </w:r>
          </w:p>
        </w:tc>
      </w:tr>
      <w:tr w14:paraId="298C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1FDBB5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16CE7AFA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7539594A">
            <w:pPr>
              <w:spacing w:before="20" w:after="20" w:line="240" w:lineRule="auto"/>
            </w:pPr>
            <w:r>
              <w:rPr>
                <w:sz w:val="17"/>
              </w:rPr>
              <w:t>dropdown search, toggleLabel() AJAX</w:t>
            </w:r>
          </w:p>
        </w:tc>
      </w:tr>
      <w:tr w14:paraId="67CD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D418C26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0DC59F45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2FA582C9">
            <w:pPr>
              <w:spacing w:before="20" w:after="20" w:line="240" w:lineRule="auto"/>
            </w:pPr>
            <w:r>
              <w:rPr>
                <w:sz w:val="17"/>
              </w:rPr>
              <w:t>L20: STORE_LABELS = "labels"</w:t>
            </w:r>
          </w:p>
        </w:tc>
      </w:tr>
    </w:tbl>
    <w:p w14:paraId="3BE19903"/>
    <w:p w14:paraId="07640C97">
      <w:pPr>
        <w:spacing w:before="200" w:after="60"/>
      </w:pPr>
      <w:r>
        <w:rPr>
          <w:b/>
          <w:color w:val="166534"/>
          <w:sz w:val="22"/>
        </w:rPr>
        <w:t>20. Filter by Labels  (0.25đ)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7B0F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B4CE5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777844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6A2422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7E47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EB335D3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3E1B8564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0F8FD987">
            <w:pPr>
              <w:spacing w:before="20" w:after="20" w:line="240" w:lineRule="auto"/>
            </w:pPr>
            <w:r>
              <w:rPr>
                <w:sz w:val="17"/>
              </w:rPr>
              <w:t>label chip click — AJAX ?labels={id}</w:t>
            </w:r>
          </w:p>
        </w:tc>
      </w:tr>
      <w:tr w14:paraId="7D56B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D46646D">
            <w:pPr>
              <w:spacing w:before="20" w:after="20" w:line="240" w:lineRule="auto"/>
            </w:pPr>
            <w:r>
              <w:rPr>
                <w:b/>
                <w:sz w:val="17"/>
              </w:rPr>
              <w:t>Laravel Eloquent</w:t>
            </w:r>
          </w:p>
        </w:tc>
        <w:tc>
          <w:tcPr>
            <w:tcW w:w="6520" w:type="dxa"/>
            <w:shd w:val="clear" w:color="auto" w:fill="FFFFFF"/>
          </w:tcPr>
          <w:p w14:paraId="2F4E236D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21670A55">
            <w:pPr>
              <w:spacing w:before="20" w:after="20" w:line="240" w:lineRule="auto"/>
            </w:pPr>
            <w:r>
              <w:rPr>
                <w:sz w:val="17"/>
              </w:rPr>
              <w:t>index(): -&gt;whereHas("labels", fn)</w:t>
            </w:r>
          </w:p>
        </w:tc>
      </w:tr>
    </w:tbl>
    <w:p w14:paraId="7514F694"/>
    <w:p w14:paraId="2D7B0C13">
      <w:pPr>
        <w:spacing w:before="200" w:after="60"/>
      </w:pPr>
      <w:r>
        <w:rPr>
          <w:b/>
          <w:color w:val="166534"/>
          <w:sz w:val="22"/>
        </w:rPr>
        <w:t>21. Enable / Disable Password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76E8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E241A0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ED690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24A868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F42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217806F4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5DDB344E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166B09FA">
            <w:pPr>
              <w:spacing w:before="20" w:after="20" w:line="240" w:lineRule="auto"/>
            </w:pPr>
            <w:r>
              <w:rPr>
                <w:sz w:val="17"/>
              </w:rPr>
              <w:t>L272: Hash::make() — setPassword()  L323: removePassword()</w:t>
            </w:r>
          </w:p>
        </w:tc>
      </w:tr>
      <w:tr w14:paraId="7EB31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6A2D16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6AEA44DB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24CF05A">
            <w:pPr>
              <w:spacing w:before="20" w:after="20" w:line="240" w:lineRule="auto"/>
            </w:pPr>
            <w:r>
              <w:rPr>
                <w:sz w:val="17"/>
              </w:rPr>
              <w:t>L332: Hash::check() — verify before remove</w:t>
            </w:r>
          </w:p>
        </w:tc>
      </w:tr>
      <w:tr w14:paraId="69B9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B69AC1F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08400E19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9FAFB"/>
          </w:tcPr>
          <w:p w14:paraId="2DE2690B">
            <w:pPr>
              <w:spacing w:before="20" w:after="20" w:line="240" w:lineRule="auto"/>
            </w:pPr>
            <w:r>
              <w:rPr>
                <w:sz w:val="17"/>
              </w:rPr>
              <w:t>L30: x-data="{open:false}" — dropdown password menu</w:t>
            </w:r>
          </w:p>
        </w:tc>
      </w:tr>
    </w:tbl>
    <w:p w14:paraId="73C6E28B"/>
    <w:p w14:paraId="4F411820">
      <w:pPr>
        <w:spacing w:before="200" w:after="60"/>
      </w:pPr>
      <w:r>
        <w:rPr>
          <w:b/>
          <w:color w:val="166534"/>
          <w:sz w:val="22"/>
        </w:rPr>
        <w:t>22. Password Protection &amp; Change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907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ED449D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1B35F2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09E2E0F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1C5B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7103B1D3">
            <w:pPr>
              <w:spacing w:before="20" w:after="20" w:line="240" w:lineRule="auto"/>
            </w:pPr>
            <w:r>
              <w:rPr>
                <w:b/>
                <w:sz w:val="17"/>
              </w:rPr>
              <w:t>Laravel Hash</w:t>
            </w:r>
          </w:p>
        </w:tc>
        <w:tc>
          <w:tcPr>
            <w:tcW w:w="6520" w:type="dxa"/>
            <w:shd w:val="clear" w:color="auto" w:fill="F9FAFB"/>
          </w:tcPr>
          <w:p w14:paraId="471ACD0F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9FAFB"/>
          </w:tcPr>
          <w:p w14:paraId="5BD7F6F8">
            <w:pPr>
              <w:spacing w:before="20" w:after="20" w:line="240" w:lineRule="auto"/>
            </w:pPr>
            <w:r>
              <w:rPr>
                <w:sz w:val="17"/>
              </w:rPr>
              <w:t>L317: Hash::make() — changePassword()</w:t>
            </w:r>
          </w:p>
        </w:tc>
      </w:tr>
      <w:tr w14:paraId="714D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AC41484">
            <w:pPr>
              <w:spacing w:before="20" w:after="20" w:line="240" w:lineRule="auto"/>
            </w:pPr>
            <w:r>
              <w:rPr>
                <w:b/>
                <w:sz w:val="17"/>
              </w:rPr>
              <w:t>Bcrypt verify</w:t>
            </w:r>
          </w:p>
        </w:tc>
        <w:tc>
          <w:tcPr>
            <w:tcW w:w="6520" w:type="dxa"/>
            <w:shd w:val="clear" w:color="auto" w:fill="FFFFFF"/>
          </w:tcPr>
          <w:p w14:paraId="1AAC065B">
            <w:pPr>
              <w:spacing w:before="20" w:after="20" w:line="240" w:lineRule="auto"/>
            </w:pPr>
            <w:r>
              <w:rPr>
                <w:sz w:val="17"/>
              </w:rPr>
              <w:t>app/Http/Controllers/NoteController.php</w:t>
            </w:r>
          </w:p>
        </w:tc>
        <w:tc>
          <w:tcPr>
            <w:tcW w:w="5102" w:type="dxa"/>
            <w:shd w:val="clear" w:color="auto" w:fill="FFFFFF"/>
          </w:tcPr>
          <w:p w14:paraId="4E53ED29">
            <w:pPr>
              <w:spacing w:before="20" w:after="20" w:line="240" w:lineRule="auto"/>
            </w:pPr>
            <w:r>
              <w:rPr>
                <w:sz w:val="17"/>
              </w:rPr>
              <w:t>L293: Hash::check() — unlockNote()  L297: session unlock</w:t>
            </w:r>
          </w:p>
        </w:tc>
      </w:tr>
      <w:tr w14:paraId="58A16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4E717DC3">
            <w:pPr>
              <w:spacing w:before="20" w:after="2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6520" w:type="dxa"/>
            <w:shd w:val="clear" w:color="auto" w:fill="F9FAFB"/>
          </w:tcPr>
          <w:p w14:paraId="38BC3A5F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9FAFB"/>
          </w:tcPr>
          <w:p w14:paraId="27DA6239">
            <w:pPr>
              <w:spacing w:before="20" w:after="20" w:line="240" w:lineRule="auto"/>
            </w:pPr>
            <w:r>
              <w:rPr>
                <w:sz w:val="17"/>
              </w:rPr>
              <w:t>L23: import bcrypt  L85: window.bcryptCompareSync — offline verify</w:t>
            </w:r>
          </w:p>
        </w:tc>
      </w:tr>
      <w:tr w14:paraId="02CD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2BB6082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086987D6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0BD7F8F4">
            <w:pPr>
              <w:spacing w:before="20" w:after="20" w:line="240" w:lineRule="auto"/>
            </w:pPr>
            <w:r>
              <w:rPr>
                <w:sz w:val="17"/>
              </w:rPr>
              <w:t>window.unlockNote() L1189 — modal #password-modal AJAX</w:t>
            </w:r>
          </w:p>
        </w:tc>
      </w:tr>
    </w:tbl>
    <w:p w14:paraId="564C5D5C"/>
    <w:p w14:paraId="4F4A2FF4">
      <w:pPr>
        <w:spacing w:before="200" w:after="60"/>
      </w:pPr>
      <w:r>
        <w:rPr>
          <w:b/>
          <w:color w:val="166534"/>
          <w:sz w:val="22"/>
        </w:rPr>
        <w:t>23. Share Notes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32F8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C963C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6C8239F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3EEE47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432F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4CD5129">
            <w:pPr>
              <w:spacing w:before="20" w:after="20" w:line="240" w:lineRule="auto"/>
            </w:pPr>
            <w:r>
              <w:rPr>
                <w:b/>
                <w:sz w:val="17"/>
              </w:rPr>
              <w:t>Laravel</w:t>
            </w:r>
          </w:p>
        </w:tc>
        <w:tc>
          <w:tcPr>
            <w:tcW w:w="6520" w:type="dxa"/>
            <w:shd w:val="clear" w:color="auto" w:fill="F9FAFB"/>
          </w:tcPr>
          <w:p w14:paraId="3BC7FF41">
            <w:pPr>
              <w:spacing w:before="20" w:after="20" w:line="240" w:lineRule="auto"/>
            </w:pPr>
            <w:r>
              <w:rPr>
                <w:sz w:val="17"/>
              </w:rPr>
              <w:t>app/Http/Controllers/ShareController.php</w:t>
            </w:r>
          </w:p>
        </w:tc>
        <w:tc>
          <w:tcPr>
            <w:tcW w:w="5102" w:type="dxa"/>
            <w:shd w:val="clear" w:color="auto" w:fill="F9FAFB"/>
          </w:tcPr>
          <w:p w14:paraId="3D87DA67">
            <w:pPr>
              <w:spacing w:before="20" w:after="20" w:line="240" w:lineRule="auto"/>
            </w:pPr>
            <w:r>
              <w:rPr>
                <w:sz w:val="17"/>
              </w:rPr>
              <w:t>share() L40, updatePermission() L124, revoke() L139, viewSharedNote() L165, autoSaveShared() L232, uploadSharedImage() L299</w:t>
            </w:r>
          </w:p>
        </w:tc>
      </w:tr>
      <w:tr w14:paraId="38814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12EAC00">
            <w:pPr>
              <w:spacing w:before="20" w:after="20" w:line="240" w:lineRule="auto"/>
            </w:pPr>
            <w:r>
              <w:rPr>
                <w:b/>
                <w:sz w:val="17"/>
              </w:rPr>
              <w:t>PHPMailer</w:t>
            </w:r>
          </w:p>
        </w:tc>
        <w:tc>
          <w:tcPr>
            <w:tcW w:w="6520" w:type="dxa"/>
            <w:shd w:val="clear" w:color="auto" w:fill="FFFFFF"/>
          </w:tcPr>
          <w:p w14:paraId="2D508153">
            <w:pPr>
              <w:spacing w:before="20" w:after="20" w:line="240" w:lineRule="auto"/>
            </w:pPr>
            <w:r>
              <w:rPr>
                <w:sz w:val="17"/>
              </w:rPr>
              <w:t>app/Services/MailService.php</w:t>
            </w:r>
          </w:p>
        </w:tc>
        <w:tc>
          <w:tcPr>
            <w:tcW w:w="5102" w:type="dxa"/>
            <w:shd w:val="clear" w:color="auto" w:fill="FFFFFF"/>
          </w:tcPr>
          <w:p w14:paraId="1441925F">
            <w:pPr>
              <w:spacing w:before="20" w:after="20" w:line="240" w:lineRule="auto"/>
            </w:pPr>
            <w:r>
              <w:rPr>
                <w:sz w:val="17"/>
              </w:rPr>
              <w:t>sendNoteSharedEmail()</w:t>
            </w:r>
          </w:p>
        </w:tc>
      </w:tr>
      <w:tr w14:paraId="3A397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C97F139">
            <w:pPr>
              <w:spacing w:before="20" w:after="20" w:line="240" w:lineRule="auto"/>
            </w:pPr>
            <w:r>
              <w:rPr>
                <w:b/>
                <w:sz w:val="17"/>
              </w:rPr>
              <w:t>Eloquent</w:t>
            </w:r>
          </w:p>
        </w:tc>
        <w:tc>
          <w:tcPr>
            <w:tcW w:w="6520" w:type="dxa"/>
            <w:shd w:val="clear" w:color="auto" w:fill="F9FAFB"/>
          </w:tcPr>
          <w:p w14:paraId="119DFE8F">
            <w:pPr>
              <w:spacing w:before="20" w:after="20" w:line="240" w:lineRule="auto"/>
            </w:pPr>
            <w:r>
              <w:rPr>
                <w:sz w:val="17"/>
              </w:rPr>
              <w:t>app/Models/NoteShare.php</w:t>
            </w:r>
          </w:p>
        </w:tc>
        <w:tc>
          <w:tcPr>
            <w:tcW w:w="5102" w:type="dxa"/>
            <w:shd w:val="clear" w:color="auto" w:fill="F9FAFB"/>
          </w:tcPr>
          <w:p w14:paraId="204FA629">
            <w:pPr>
              <w:spacing w:before="20" w:after="20" w:line="240" w:lineRule="auto"/>
            </w:pPr>
            <w:r>
              <w:rPr>
                <w:sz w:val="17"/>
              </w:rPr>
              <w:t>NoteShare model + note_shares migration</w:t>
            </w:r>
          </w:p>
        </w:tc>
      </w:tr>
      <w:tr w14:paraId="5F761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0F23EBD0">
            <w:pPr>
              <w:spacing w:before="20" w:after="20" w:line="240" w:lineRule="auto"/>
            </w:pPr>
            <w:r>
              <w:rPr>
                <w:b/>
                <w:sz w:val="17"/>
              </w:rPr>
              <w:t>Laravel Routes</w:t>
            </w:r>
          </w:p>
        </w:tc>
        <w:tc>
          <w:tcPr>
            <w:tcW w:w="6520" w:type="dxa"/>
            <w:shd w:val="clear" w:color="auto" w:fill="FFFFFF"/>
          </w:tcPr>
          <w:p w14:paraId="39A7E7DE">
            <w:pPr>
              <w:spacing w:before="20" w:after="20" w:line="240" w:lineRule="auto"/>
            </w:pPr>
            <w:r>
              <w:rPr>
                <w:sz w:val="17"/>
              </w:rPr>
              <w:t>routes/web.php</w:t>
            </w:r>
          </w:p>
        </w:tc>
        <w:tc>
          <w:tcPr>
            <w:tcW w:w="5102" w:type="dxa"/>
            <w:shd w:val="clear" w:color="auto" w:fill="FFFFFF"/>
          </w:tcPr>
          <w:p w14:paraId="6144DEF6">
            <w:pPr>
              <w:spacing w:before="20" w:after="20" w:line="240" w:lineRule="auto"/>
            </w:pPr>
            <w:r>
              <w:rPr>
                <w:sz w:val="17"/>
              </w:rPr>
              <w:t>L114-129: 14 share + notification routes</w:t>
            </w:r>
          </w:p>
        </w:tc>
      </w:tr>
    </w:tbl>
    <w:p w14:paraId="670B0973"/>
    <w:p w14:paraId="3BCE2C59">
      <w:pPr>
        <w:spacing w:before="200" w:after="60"/>
      </w:pPr>
      <w:r>
        <w:rPr>
          <w:b/>
          <w:color w:val="166534"/>
          <w:sz w:val="22"/>
        </w:rPr>
        <w:t>24. Realtime Collaboration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3114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77B056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D88F7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E874C8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4735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071343F">
            <w:pPr>
              <w:spacing w:before="20" w:after="20" w:line="240" w:lineRule="auto"/>
            </w:pPr>
            <w:r>
              <w:rPr>
                <w:b/>
                <w:sz w:val="17"/>
              </w:rPr>
              <w:t>Pusher</w:t>
            </w:r>
          </w:p>
        </w:tc>
        <w:tc>
          <w:tcPr>
            <w:tcW w:w="6520" w:type="dxa"/>
            <w:shd w:val="clear" w:color="auto" w:fill="F9FAFB"/>
          </w:tcPr>
          <w:p w14:paraId="7F9CD405">
            <w:pPr>
              <w:spacing w:before="20" w:after="20" w:line="240" w:lineRule="auto"/>
            </w:pPr>
            <w:r>
              <w:rPr>
                <w:sz w:val="17"/>
              </w:rPr>
              <w:t>composer.json / package.json</w:t>
            </w:r>
          </w:p>
        </w:tc>
        <w:tc>
          <w:tcPr>
            <w:tcW w:w="5102" w:type="dxa"/>
            <w:shd w:val="clear" w:color="auto" w:fill="F9FAFB"/>
          </w:tcPr>
          <w:p w14:paraId="5D146EBD">
            <w:pPr>
              <w:spacing w:before="20" w:after="20" w:line="240" w:lineRule="auto"/>
            </w:pPr>
            <w:r>
              <w:rPr>
                <w:sz w:val="17"/>
              </w:rPr>
              <w:t>pusher-php-server 7.2  |  pusher-js ^8.5.0</w:t>
            </w:r>
          </w:p>
        </w:tc>
      </w:tr>
      <w:tr w14:paraId="4B3A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779548E">
            <w:pPr>
              <w:spacing w:before="20" w:after="20" w:line="240" w:lineRule="auto"/>
            </w:pPr>
            <w:r>
              <w:rPr>
                <w:b/>
                <w:sz w:val="17"/>
              </w:rPr>
              <w:t>laravel-echo</w:t>
            </w:r>
          </w:p>
        </w:tc>
        <w:tc>
          <w:tcPr>
            <w:tcW w:w="6520" w:type="dxa"/>
            <w:shd w:val="clear" w:color="auto" w:fill="FFFFFF"/>
          </w:tcPr>
          <w:p w14:paraId="36CADB86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FFFFF"/>
          </w:tcPr>
          <w:p w14:paraId="44624F7B">
            <w:pPr>
              <w:spacing w:before="20" w:after="20" w:line="240" w:lineRule="auto"/>
            </w:pPr>
            <w:r>
              <w:rPr>
                <w:sz w:val="17"/>
              </w:rPr>
              <w:t>L4: import Echo  L5: import Pusher  L39: new Echo({broadcaster:"pusher"})</w:t>
            </w:r>
          </w:p>
        </w:tc>
      </w:tr>
      <w:tr w14:paraId="73C36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FC03F56">
            <w:pPr>
              <w:spacing w:before="20" w:after="20" w:line="240" w:lineRule="auto"/>
            </w:pPr>
            <w:r>
              <w:rPr>
                <w:b/>
                <w:sz w:val="17"/>
              </w:rPr>
              <w:t>WebSocket</w:t>
            </w:r>
          </w:p>
        </w:tc>
        <w:tc>
          <w:tcPr>
            <w:tcW w:w="6520" w:type="dxa"/>
            <w:shd w:val="clear" w:color="auto" w:fill="F9FAFB"/>
          </w:tcPr>
          <w:p w14:paraId="2495A3DD">
            <w:pPr>
              <w:spacing w:before="20" w:after="20" w:line="240" w:lineRule="auto"/>
            </w:pPr>
            <w:r>
              <w:rPr>
                <w:sz w:val="17"/>
              </w:rPr>
              <w:t>app/Events/NoteContentUpdated.php</w:t>
            </w:r>
          </w:p>
        </w:tc>
        <w:tc>
          <w:tcPr>
            <w:tcW w:w="5102" w:type="dxa"/>
            <w:shd w:val="clear" w:color="auto" w:fill="F9FAFB"/>
          </w:tcPr>
          <w:p w14:paraId="4667A973">
            <w:pPr>
              <w:spacing w:before="20" w:after="20" w:line="240" w:lineRule="auto"/>
            </w:pPr>
            <w:r>
              <w:rPr>
                <w:sz w:val="17"/>
              </w:rPr>
              <w:t>L12: implements ShouldBroadcast  L37: PrivateChannel("note.{id}")</w:t>
            </w:r>
          </w:p>
        </w:tc>
      </w:tr>
      <w:tr w14:paraId="1C2F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02E8435">
            <w:pPr>
              <w:spacing w:before="20" w:after="20" w:line="240" w:lineRule="auto"/>
            </w:pPr>
            <w:r>
              <w:rPr>
                <w:b/>
                <w:sz w:val="17"/>
              </w:rPr>
              <w:t>Channel Auth</w:t>
            </w:r>
          </w:p>
        </w:tc>
        <w:tc>
          <w:tcPr>
            <w:tcW w:w="6520" w:type="dxa"/>
            <w:shd w:val="clear" w:color="auto" w:fill="FFFFFF"/>
          </w:tcPr>
          <w:p w14:paraId="0EDDD435">
            <w:pPr>
              <w:spacing w:before="20" w:after="20" w:line="240" w:lineRule="auto"/>
            </w:pPr>
            <w:r>
              <w:rPr>
                <w:sz w:val="17"/>
              </w:rPr>
              <w:t>routes/channels.php</w:t>
            </w:r>
          </w:p>
        </w:tc>
        <w:tc>
          <w:tcPr>
            <w:tcW w:w="5102" w:type="dxa"/>
            <w:shd w:val="clear" w:color="auto" w:fill="FFFFFF"/>
          </w:tcPr>
          <w:p w14:paraId="7D34FD98">
            <w:pPr>
              <w:spacing w:before="20" w:after="20" w:line="240" w:lineRule="auto"/>
            </w:pPr>
            <w:r>
              <w:rPr>
                <w:sz w:val="17"/>
              </w:rPr>
              <w:t>L14: Broadcast::channel("note.{noteId}", fn)</w:t>
            </w:r>
          </w:p>
        </w:tc>
      </w:tr>
      <w:tr w14:paraId="184C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6D6FFC6">
            <w:pPr>
              <w:spacing w:before="20" w:after="20" w:line="240" w:lineRule="auto"/>
            </w:pPr>
            <w:r>
              <w:rPr>
                <w:b/>
                <w:sz w:val="17"/>
              </w:rPr>
              <w:t>Echo Listener</w:t>
            </w:r>
          </w:p>
        </w:tc>
        <w:tc>
          <w:tcPr>
            <w:tcW w:w="6520" w:type="dxa"/>
            <w:shd w:val="clear" w:color="auto" w:fill="F9FAFB"/>
          </w:tcPr>
          <w:p w14:paraId="2CEB7D21">
            <w:pPr>
              <w:spacing w:before="20" w:after="20" w:line="240" w:lineRule="auto"/>
            </w:pPr>
            <w:r>
              <w:rPr>
                <w:sz w:val="17"/>
              </w:rPr>
              <w:t>resources/views/notes/shared-editor.blade.php</w:t>
            </w:r>
          </w:p>
        </w:tc>
        <w:tc>
          <w:tcPr>
            <w:tcW w:w="5102" w:type="dxa"/>
            <w:shd w:val="clear" w:color="auto" w:fill="F9FAFB"/>
          </w:tcPr>
          <w:p w14:paraId="331F5515">
            <w:pPr>
              <w:spacing w:before="20" w:after="20" w:line="240" w:lineRule="auto"/>
            </w:pPr>
            <w:r>
              <w:rPr>
                <w:sz w:val="17"/>
              </w:rPr>
              <w:t>L353: Echo.private().listen(".NoteContentUpdated")  L413: readonly</w:t>
            </w:r>
          </w:p>
        </w:tc>
      </w:tr>
    </w:tbl>
    <w:p w14:paraId="72241521"/>
    <w:p w14:paraId="1DD634CE">
      <w:pPr>
        <w:spacing w:before="200" w:after="60"/>
      </w:pPr>
      <w:r>
        <w:rPr>
          <w:b/>
          <w:color w:val="166534"/>
          <w:sz w:val="22"/>
        </w:rPr>
        <w:t>25. UI and UX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5898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5C50B1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46A90E1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5F5454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35F2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1C5054BE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153D9338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9FAFB"/>
          </w:tcPr>
          <w:p w14:paraId="2F377618">
            <w:pPr>
              <w:spacing w:before="20" w:after="20" w:line="240" w:lineRule="auto"/>
            </w:pPr>
            <w:r>
              <w:rPr>
                <w:sz w:val="17"/>
              </w:rPr>
              <w:t>L10: @import "tailwindcss"</w:t>
            </w:r>
          </w:p>
        </w:tc>
      </w:tr>
      <w:tr w14:paraId="0D29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733D9204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FFFFF"/>
          </w:tcPr>
          <w:p w14:paraId="28827A38">
            <w:pPr>
              <w:spacing w:before="20" w:after="20" w:line="240" w:lineRule="auto"/>
            </w:pPr>
            <w:r>
              <w:rPr>
                <w:sz w:val="17"/>
              </w:rPr>
              <w:t>resources/views/notes/editor.blade.php</w:t>
            </w:r>
          </w:p>
        </w:tc>
        <w:tc>
          <w:tcPr>
            <w:tcW w:w="5102" w:type="dxa"/>
            <w:shd w:val="clear" w:color="auto" w:fill="FFFFFF"/>
          </w:tcPr>
          <w:p w14:paraId="1D1C4F0C">
            <w:pPr>
              <w:spacing w:before="20" w:after="20" w:line="240" w:lineRule="auto"/>
            </w:pPr>
            <w:r>
              <w:rPr>
                <w:sz w:val="17"/>
              </w:rPr>
              <w:t>L204: x-data="noteEditor()" — reactive editor</w:t>
            </w:r>
          </w:p>
        </w:tc>
      </w:tr>
      <w:tr w14:paraId="58FB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F629551">
            <w:pPr>
              <w:spacing w:before="20" w:after="20" w:line="240" w:lineRule="auto"/>
            </w:pPr>
            <w:r>
              <w:rPr>
                <w:b/>
                <w:sz w:val="17"/>
              </w:rPr>
              <w:t>CSS Animations</w:t>
            </w:r>
          </w:p>
        </w:tc>
        <w:tc>
          <w:tcPr>
            <w:tcW w:w="6520" w:type="dxa"/>
            <w:shd w:val="clear" w:color="auto" w:fill="F9FAFB"/>
          </w:tcPr>
          <w:p w14:paraId="167747DC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9FAFB"/>
          </w:tcPr>
          <w:p w14:paraId="308B28A6">
            <w:pPr>
              <w:spacing w:before="20" w:after="20" w:line="240" w:lineRule="auto"/>
            </w:pPr>
            <w:r>
              <w:rPr>
                <w:sz w:val="17"/>
              </w:rPr>
              <w:t>L282: ripple  L286: btn spring  L740: slide-up, shimmer, fade-in</w:t>
            </w:r>
          </w:p>
        </w:tc>
      </w:tr>
      <w:tr w14:paraId="3C7D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239E0E60">
            <w:pPr>
              <w:spacing w:before="20" w:after="20" w:line="240" w:lineRule="auto"/>
            </w:pPr>
            <w:r>
              <w:rPr>
                <w:b/>
                <w:sz w:val="17"/>
              </w:rPr>
              <w:t>CSS Variables</w:t>
            </w:r>
          </w:p>
        </w:tc>
        <w:tc>
          <w:tcPr>
            <w:tcW w:w="6520" w:type="dxa"/>
            <w:shd w:val="clear" w:color="auto" w:fill="FFFFFF"/>
          </w:tcPr>
          <w:p w14:paraId="73081F1D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30A8B200">
            <w:pPr>
              <w:spacing w:before="20" w:after="20" w:line="240" w:lineRule="auto"/>
            </w:pPr>
            <w:r>
              <w:rPr>
                <w:sz w:val="17"/>
              </w:rPr>
              <w:t>L40-65: --color-* light/dark theme tokens</w:t>
            </w:r>
          </w:p>
        </w:tc>
      </w:tr>
      <w:tr w14:paraId="377E7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5C941070">
            <w:pPr>
              <w:spacing w:before="20" w:after="20" w:line="240" w:lineRule="auto"/>
            </w:pPr>
            <w:r>
              <w:rPr>
                <w:b/>
                <w:sz w:val="17"/>
              </w:rPr>
              <w:t>Material Icons</w:t>
            </w:r>
          </w:p>
        </w:tc>
        <w:tc>
          <w:tcPr>
            <w:tcW w:w="6520" w:type="dxa"/>
            <w:shd w:val="clear" w:color="auto" w:fill="F9FAFB"/>
          </w:tcPr>
          <w:p w14:paraId="4526B2C8">
            <w:pPr>
              <w:spacing w:before="20" w:after="20" w:line="240" w:lineRule="auto"/>
            </w:pPr>
            <w:r>
              <w:rPr>
                <w:sz w:val="17"/>
              </w:rPr>
              <w:t>package.json</w:t>
            </w:r>
          </w:p>
        </w:tc>
        <w:tc>
          <w:tcPr>
            <w:tcW w:w="5102" w:type="dxa"/>
            <w:shd w:val="clear" w:color="auto" w:fill="F9FAFB"/>
          </w:tcPr>
          <w:p w14:paraId="36EB98F3">
            <w:pPr>
              <w:spacing w:before="20" w:after="20" w:line="240" w:lineRule="auto"/>
            </w:pPr>
            <w:r>
              <w:rPr>
                <w:sz w:val="17"/>
              </w:rPr>
              <w:t>"material-icons": "^1.13.14"</w:t>
            </w:r>
          </w:p>
        </w:tc>
      </w:tr>
      <w:tr w14:paraId="4471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24BE7CF">
            <w:pPr>
              <w:spacing w:before="20" w:after="20" w:line="240" w:lineRule="auto"/>
            </w:pPr>
            <w:r>
              <w:rPr>
                <w:b/>
                <w:sz w:val="17"/>
              </w:rPr>
              <w:t>Inter font</w:t>
            </w:r>
          </w:p>
        </w:tc>
        <w:tc>
          <w:tcPr>
            <w:tcW w:w="6520" w:type="dxa"/>
            <w:shd w:val="clear" w:color="auto" w:fill="FFFFFF"/>
          </w:tcPr>
          <w:p w14:paraId="24E69203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3DDE6800">
            <w:pPr>
              <w:spacing w:before="20" w:after="20" w:line="240" w:lineRule="auto"/>
            </w:pPr>
            <w:r>
              <w:rPr>
                <w:sz w:val="17"/>
              </w:rPr>
              <w:t>L2-7: @fontsource/inter  L18: --font-sans: "Inter"</w:t>
            </w:r>
          </w:p>
        </w:tc>
      </w:tr>
      <w:tr w14:paraId="352A5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0AEB23E0">
            <w:pPr>
              <w:spacing w:before="20" w:after="20" w:line="240" w:lineRule="auto"/>
            </w:pPr>
            <w:r>
              <w:rPr>
                <w:b/>
                <w:sz w:val="17"/>
              </w:rPr>
              <w:t>AJAX Navigation</w:t>
            </w:r>
          </w:p>
        </w:tc>
        <w:tc>
          <w:tcPr>
            <w:tcW w:w="6520" w:type="dxa"/>
            <w:shd w:val="clear" w:color="auto" w:fill="F9FAFB"/>
          </w:tcPr>
          <w:p w14:paraId="7AEBCD88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31256F2D">
            <w:pPr>
              <w:spacing w:before="20" w:after="20" w:line="240" w:lineRule="auto"/>
            </w:pPr>
            <w:r>
              <w:rPr>
                <w:sz w:val="17"/>
              </w:rPr>
              <w:t>L625: SPA navigation engine — slide-in/out</w:t>
            </w:r>
          </w:p>
        </w:tc>
      </w:tr>
      <w:tr w14:paraId="4B6C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55813D76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FFFFF"/>
          </w:tcPr>
          <w:p w14:paraId="619084CC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FFFFF"/>
          </w:tcPr>
          <w:p w14:paraId="11254FEC">
            <w:pPr>
              <w:spacing w:before="20" w:after="20" w:line="240" w:lineRule="auto"/>
            </w:pPr>
            <w:r>
              <w:rPr>
                <w:sz w:val="17"/>
              </w:rPr>
              <w:t>L1022: initSwipeGestures() — swipe pin/delete</w:t>
            </w:r>
          </w:p>
        </w:tc>
      </w:tr>
    </w:tbl>
    <w:p w14:paraId="3365F924"/>
    <w:p w14:paraId="074EC0B4">
      <w:pPr>
        <w:spacing w:before="200" w:after="60"/>
      </w:pPr>
      <w:r>
        <w:rPr>
          <w:b/>
          <w:color w:val="166534"/>
          <w:sz w:val="22"/>
        </w:rPr>
        <w:t>26. Responsive Design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1A8D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624E6B1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424C89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8AE71B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AC6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9C258E1">
            <w:pPr>
              <w:spacing w:before="20" w:after="20" w:line="240" w:lineRule="auto"/>
            </w:pPr>
            <w:r>
              <w:rPr>
                <w:b/>
                <w:sz w:val="17"/>
              </w:rPr>
              <w:t>Tailwind CSS</w:t>
            </w:r>
          </w:p>
        </w:tc>
        <w:tc>
          <w:tcPr>
            <w:tcW w:w="6520" w:type="dxa"/>
            <w:shd w:val="clear" w:color="auto" w:fill="F9FAFB"/>
          </w:tcPr>
          <w:p w14:paraId="37F416EE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4D40BC9F">
            <w:pPr>
              <w:spacing w:before="20" w:after="20" w:line="240" w:lineRule="auto"/>
            </w:pPr>
            <w:r>
              <w:rPr>
                <w:sz w:val="17"/>
              </w:rPr>
              <w:t>grid-cols-2 sm:grid-cols-2 lg:grid-cols-3  hidden sm:inline</w:t>
            </w:r>
          </w:p>
        </w:tc>
      </w:tr>
      <w:tr w14:paraId="2DE1A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6D951B9F">
            <w:pPr>
              <w:spacing w:before="20" w:after="20" w:line="240" w:lineRule="auto"/>
            </w:pPr>
            <w:r>
              <w:rPr>
                <w:b/>
                <w:sz w:val="17"/>
              </w:rPr>
              <w:t>CSS Media Queries</w:t>
            </w:r>
          </w:p>
        </w:tc>
        <w:tc>
          <w:tcPr>
            <w:tcW w:w="6520" w:type="dxa"/>
            <w:shd w:val="clear" w:color="auto" w:fill="FFFFFF"/>
          </w:tcPr>
          <w:p w14:paraId="509D210E">
            <w:pPr>
              <w:spacing w:before="20" w:after="20" w:line="240" w:lineRule="auto"/>
            </w:pPr>
            <w:r>
              <w:rPr>
                <w:sz w:val="17"/>
              </w:rPr>
              <w:t>resources/css/app.css</w:t>
            </w:r>
          </w:p>
        </w:tc>
        <w:tc>
          <w:tcPr>
            <w:tcW w:w="5102" w:type="dxa"/>
            <w:shd w:val="clear" w:color="auto" w:fill="FFFFFF"/>
          </w:tcPr>
          <w:p w14:paraId="61281834">
            <w:pPr>
              <w:spacing w:before="20" w:after="20" w:line="240" w:lineRule="auto"/>
            </w:pPr>
            <w:r>
              <w:rPr>
                <w:sz w:val="17"/>
              </w:rPr>
              <w:t>L659/L687: @media (hover:hover)  L705: @media (min-width:640px)</w:t>
            </w:r>
          </w:p>
        </w:tc>
      </w:tr>
      <w:tr w14:paraId="760CE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B8A1287">
            <w:pPr>
              <w:spacing w:before="20" w:after="20" w:line="240" w:lineRule="auto"/>
            </w:pPr>
            <w:r>
              <w:rPr>
                <w:b/>
                <w:sz w:val="17"/>
              </w:rPr>
              <w:t>Alpine.js</w:t>
            </w:r>
          </w:p>
        </w:tc>
        <w:tc>
          <w:tcPr>
            <w:tcW w:w="6520" w:type="dxa"/>
            <w:shd w:val="clear" w:color="auto" w:fill="F9FAFB"/>
          </w:tcPr>
          <w:p w14:paraId="77F15825">
            <w:pPr>
              <w:spacing w:before="20" w:after="20" w:line="240" w:lineRule="auto"/>
            </w:pPr>
            <w:r>
              <w:rPr>
                <w:sz w:val="17"/>
              </w:rPr>
              <w:t>resources/views/layouts/app.blade.php</w:t>
            </w:r>
          </w:p>
        </w:tc>
        <w:tc>
          <w:tcPr>
            <w:tcW w:w="5102" w:type="dxa"/>
            <w:shd w:val="clear" w:color="auto" w:fill="F9FAFB"/>
          </w:tcPr>
          <w:p w14:paraId="00A358C0">
            <w:pPr>
              <w:spacing w:before="20" w:after="20" w:line="240" w:lineRule="auto"/>
            </w:pPr>
            <w:r>
              <w:rPr>
                <w:sz w:val="17"/>
              </w:rPr>
              <w:t>L273: sidebar overlay — lg:hidden mobile toggle</w:t>
            </w:r>
          </w:p>
        </w:tc>
      </w:tr>
    </w:tbl>
    <w:p w14:paraId="4CC0C836"/>
    <w:p w14:paraId="5679236E">
      <w:pPr>
        <w:spacing w:before="200" w:after="60"/>
      </w:pPr>
      <w:r>
        <w:rPr>
          <w:b/>
          <w:color w:val="166534"/>
          <w:sz w:val="22"/>
        </w:rPr>
        <w:t>27. Offline Capabilities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227C4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4E0B15C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2C5976E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4A172E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0763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CAE3052">
            <w:pPr>
              <w:spacing w:before="20" w:after="20" w:line="240" w:lineRule="auto"/>
            </w:pPr>
            <w:r>
              <w:rPr>
                <w:b/>
                <w:sz w:val="17"/>
              </w:rPr>
              <w:t>Service Worker</w:t>
            </w:r>
          </w:p>
        </w:tc>
        <w:tc>
          <w:tcPr>
            <w:tcW w:w="6520" w:type="dxa"/>
            <w:shd w:val="clear" w:color="auto" w:fill="F9FAFB"/>
          </w:tcPr>
          <w:p w14:paraId="28375950">
            <w:pPr>
              <w:spacing w:before="20" w:after="20" w:line="240" w:lineRule="auto"/>
            </w:pPr>
            <w:r>
              <w:rPr>
                <w:sz w:val="17"/>
              </w:rPr>
              <w:t>public/sw.js</w:t>
            </w:r>
          </w:p>
        </w:tc>
        <w:tc>
          <w:tcPr>
            <w:tcW w:w="5102" w:type="dxa"/>
            <w:shd w:val="clear" w:color="auto" w:fill="F9FAFB"/>
          </w:tcPr>
          <w:p w14:paraId="234AAF6D">
            <w:pPr>
              <w:spacing w:before="20" w:after="20" w:line="240" w:lineRule="auto"/>
            </w:pPr>
            <w:r>
              <w:rPr>
                <w:sz w:val="17"/>
              </w:rPr>
              <w:t>L19: CACHE_VER="jotify-v22"  L20: ASSET_CACHE="jotify-assets-v22" (307 lines)</w:t>
            </w:r>
          </w:p>
        </w:tc>
      </w:tr>
      <w:tr w14:paraId="1D931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33CD13B6">
            <w:pPr>
              <w:spacing w:before="20" w:after="20" w:line="240" w:lineRule="auto"/>
            </w:pPr>
            <w:r>
              <w:rPr>
                <w:b/>
                <w:sz w:val="17"/>
              </w:rPr>
              <w:t>IndexedDB</w:t>
            </w:r>
          </w:p>
        </w:tc>
        <w:tc>
          <w:tcPr>
            <w:tcW w:w="6520" w:type="dxa"/>
            <w:shd w:val="clear" w:color="auto" w:fill="FFFFFF"/>
          </w:tcPr>
          <w:p w14:paraId="1AB55EE0">
            <w:pPr>
              <w:spacing w:before="20" w:after="20" w:line="240" w:lineRule="auto"/>
            </w:pPr>
            <w:r>
              <w:rPr>
                <w:sz w:val="17"/>
              </w:rPr>
              <w:t>resources/js/offline-db.js</w:t>
            </w:r>
          </w:p>
        </w:tc>
        <w:tc>
          <w:tcPr>
            <w:tcW w:w="5102" w:type="dxa"/>
            <w:shd w:val="clear" w:color="auto" w:fill="FFFFFF"/>
          </w:tcPr>
          <w:p w14:paraId="603C122E">
            <w:pPr>
              <w:spacing w:before="20" w:after="20" w:line="240" w:lineRule="auto"/>
            </w:pPr>
            <w:r>
              <w:rPr>
                <w:sz w:val="17"/>
              </w:rPr>
              <w:t>L5: import { openDB } from "idb"  L17-22: 6 stores (789 lines total)</w:t>
            </w:r>
          </w:p>
        </w:tc>
      </w:tr>
      <w:tr w14:paraId="6DDFE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0FD6B9">
            <w:pPr>
              <w:spacing w:before="20" w:after="20" w:line="240" w:lineRule="auto"/>
            </w:pPr>
            <w:r>
              <w:rPr>
                <w:b/>
                <w:sz w:val="17"/>
              </w:rPr>
              <w:t>bcryptjs</w:t>
            </w:r>
          </w:p>
        </w:tc>
        <w:tc>
          <w:tcPr>
            <w:tcW w:w="6520" w:type="dxa"/>
            <w:shd w:val="clear" w:color="auto" w:fill="F9FAFB"/>
          </w:tcPr>
          <w:p w14:paraId="4B33C0F2">
            <w:pPr>
              <w:spacing w:before="20" w:after="20" w:line="240" w:lineRule="auto"/>
            </w:pPr>
            <w:r>
              <w:rPr>
                <w:sz w:val="17"/>
              </w:rPr>
              <w:t>resources/js/app.js</w:t>
            </w:r>
          </w:p>
        </w:tc>
        <w:tc>
          <w:tcPr>
            <w:tcW w:w="5102" w:type="dxa"/>
            <w:shd w:val="clear" w:color="auto" w:fill="F9FAFB"/>
          </w:tcPr>
          <w:p w14:paraId="29800DBC">
            <w:pPr>
              <w:spacing w:before="20" w:after="20" w:line="240" w:lineRule="auto"/>
            </w:pPr>
            <w:r>
              <w:rPr>
                <w:sz w:val="17"/>
              </w:rPr>
              <w:t>L23: import bcrypt  L85: window.bcryptCompareSync — offline password verify</w:t>
            </w:r>
          </w:p>
        </w:tc>
      </w:tr>
      <w:tr w14:paraId="77571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5EE2CCE">
            <w:pPr>
              <w:spacing w:before="20" w:after="20" w:line="240" w:lineRule="auto"/>
            </w:pPr>
            <w:r>
              <w:rPr>
                <w:b/>
                <w:sz w:val="17"/>
              </w:rPr>
              <w:t>PWA</w:t>
            </w:r>
          </w:p>
        </w:tc>
        <w:tc>
          <w:tcPr>
            <w:tcW w:w="6520" w:type="dxa"/>
            <w:shd w:val="clear" w:color="auto" w:fill="FFFFFF"/>
          </w:tcPr>
          <w:p w14:paraId="2E5ED13B">
            <w:pPr>
              <w:spacing w:before="20" w:after="20" w:line="240" w:lineRule="auto"/>
            </w:pPr>
            <w:r>
              <w:rPr>
                <w:sz w:val="17"/>
              </w:rPr>
              <w:t>public/manifest.json</w:t>
            </w:r>
          </w:p>
        </w:tc>
        <w:tc>
          <w:tcPr>
            <w:tcW w:w="5102" w:type="dxa"/>
            <w:shd w:val="clear" w:color="auto" w:fill="FFFFFF"/>
          </w:tcPr>
          <w:p w14:paraId="20E9866F">
            <w:pPr>
              <w:spacing w:before="20" w:after="20" w:line="240" w:lineRule="auto"/>
            </w:pPr>
            <w:r>
              <w:rPr>
                <w:sz w:val="17"/>
              </w:rPr>
              <w:t>name, icons, start_url, display:"standalone"</w:t>
            </w:r>
          </w:p>
        </w:tc>
      </w:tr>
      <w:tr w14:paraId="0E24A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6CE2BE19">
            <w:pPr>
              <w:spacing w:before="20" w:after="20" w:line="240" w:lineRule="auto"/>
            </w:pPr>
            <w:r>
              <w:rPr>
                <w:b/>
                <w:sz w:val="17"/>
              </w:rPr>
              <w:t>Vanilla JS</w:t>
            </w:r>
          </w:p>
        </w:tc>
        <w:tc>
          <w:tcPr>
            <w:tcW w:w="6520" w:type="dxa"/>
            <w:shd w:val="clear" w:color="auto" w:fill="F9FAFB"/>
          </w:tcPr>
          <w:p w14:paraId="646CB529">
            <w:pPr>
              <w:spacing w:before="20" w:after="20" w:line="240" w:lineRule="auto"/>
            </w:pPr>
            <w:r>
              <w:rPr>
                <w:sz w:val="17"/>
              </w:rPr>
              <w:t>resources/views/notes/index.blade.php</w:t>
            </w:r>
          </w:p>
        </w:tc>
        <w:tc>
          <w:tcPr>
            <w:tcW w:w="5102" w:type="dxa"/>
            <w:shd w:val="clear" w:color="auto" w:fill="F9FAFB"/>
          </w:tcPr>
          <w:p w14:paraId="360071BB">
            <w:pPr>
              <w:spacing w:before="20" w:after="20" w:line="240" w:lineRule="auto"/>
            </w:pPr>
            <w:r>
              <w:rPr>
                <w:sz w:val="17"/>
              </w:rPr>
              <w:t>L1648: addEventListener("online")  L1658: addEventListener("offline")</w:t>
            </w:r>
          </w:p>
        </w:tc>
      </w:tr>
    </w:tbl>
    <w:p w14:paraId="618A9134"/>
    <w:p w14:paraId="44AD30BE">
      <w:pPr>
        <w:spacing w:before="200" w:after="60"/>
      </w:pPr>
      <w:r>
        <w:rPr>
          <w:b/>
          <w:color w:val="166534"/>
          <w:sz w:val="22"/>
        </w:rPr>
        <w:t>28. Online Deployment  (0.5đ)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520"/>
        <w:gridCol w:w="5102"/>
      </w:tblGrid>
      <w:tr w14:paraId="7F84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DCFCE7"/>
          </w:tcPr>
          <w:p w14:paraId="1E4AFE4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Công nghệ</w:t>
            </w:r>
          </w:p>
        </w:tc>
        <w:tc>
          <w:tcPr>
            <w:tcW w:w="6520" w:type="dxa"/>
            <w:shd w:val="clear" w:color="auto" w:fill="DCFCE7"/>
          </w:tcPr>
          <w:p w14:paraId="7A30552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Đường dẫn file</w:t>
            </w:r>
          </w:p>
        </w:tc>
        <w:tc>
          <w:tcPr>
            <w:tcW w:w="5102" w:type="dxa"/>
            <w:shd w:val="clear" w:color="auto" w:fill="DCFCE7"/>
          </w:tcPr>
          <w:p w14:paraId="6035F18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Vị trí dòng</w:t>
            </w:r>
          </w:p>
        </w:tc>
      </w:tr>
      <w:tr w14:paraId="5C2D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9FAFB"/>
          </w:tcPr>
          <w:p w14:paraId="3EBCA5F9">
            <w:pPr>
              <w:spacing w:before="20" w:after="20" w:line="240" w:lineRule="auto"/>
            </w:pPr>
            <w:r>
              <w:rPr>
                <w:b/>
                <w:sz w:val="17"/>
              </w:rPr>
              <w:t>Nixpacks</w:t>
            </w:r>
          </w:p>
        </w:tc>
        <w:tc>
          <w:tcPr>
            <w:tcW w:w="6520" w:type="dxa"/>
            <w:shd w:val="clear" w:color="auto" w:fill="F9FAFB"/>
          </w:tcPr>
          <w:p w14:paraId="79905D03">
            <w:pPr>
              <w:spacing w:before="20" w:after="20" w:line="240" w:lineRule="auto"/>
            </w:pPr>
            <w:r>
              <w:rPr>
                <w:sz w:val="17"/>
              </w:rPr>
              <w:t>nixpacks.toml</w:t>
            </w:r>
          </w:p>
        </w:tc>
        <w:tc>
          <w:tcPr>
            <w:tcW w:w="5102" w:type="dxa"/>
            <w:shd w:val="clear" w:color="auto" w:fill="F9FAFB"/>
          </w:tcPr>
          <w:p w14:paraId="171F5846">
            <w:pPr>
              <w:spacing w:before="20" w:after="20" w:line="240" w:lineRule="auto"/>
            </w:pPr>
            <w:r>
              <w:rPr>
                <w:sz w:val="17"/>
              </w:rPr>
              <w:t>PHP 8.3 + Node 22, composer install, npm run build, artisan optimize+migrate</w:t>
            </w:r>
          </w:p>
        </w:tc>
      </w:tr>
      <w:tr w14:paraId="189C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shd w:val="clear" w:color="auto" w:fill="FFFFFF"/>
          </w:tcPr>
          <w:p w14:paraId="118047B5">
            <w:pPr>
              <w:spacing w:before="20" w:after="20" w:line="240" w:lineRule="auto"/>
            </w:pPr>
            <w:r>
              <w:rPr>
                <w:b/>
                <w:sz w:val="17"/>
              </w:rPr>
              <w:t>Railway</w:t>
            </w:r>
          </w:p>
        </w:tc>
        <w:tc>
          <w:tcPr>
            <w:tcW w:w="6520" w:type="dxa"/>
            <w:shd w:val="clear" w:color="auto" w:fill="FFFFFF"/>
          </w:tcPr>
          <w:p w14:paraId="70933F2B">
            <w:pPr>
              <w:spacing w:before="20" w:after="20" w:line="240" w:lineRule="auto"/>
            </w:pPr>
            <w:r>
              <w:rPr>
                <w:sz w:val="17"/>
              </w:rPr>
              <w:t>railway-deploy.sh</w:t>
            </w:r>
          </w:p>
        </w:tc>
        <w:tc>
          <w:tcPr>
            <w:tcW w:w="5102" w:type="dxa"/>
            <w:shd w:val="clear" w:color="auto" w:fill="FFFFFF"/>
          </w:tcPr>
          <w:p w14:paraId="1BCE1493">
            <w:pPr>
              <w:spacing w:before="20" w:after="20" w:line="240" w:lineRule="auto"/>
            </w:pPr>
            <w:r>
              <w:rPr>
                <w:sz w:val="17"/>
              </w:rPr>
              <w:t>php artisan migrate, storage:link, cache:clear</w:t>
            </w:r>
          </w:p>
        </w:tc>
      </w:tr>
    </w:tbl>
    <w:p w14:paraId="13E3C63E">
      <w:bookmarkStart w:id="0" w:name="_GoBack"/>
      <w:bookmarkEnd w:id="0"/>
    </w:p>
    <w:sectPr>
      <w:pgSz w:w="16838" w:h="11906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0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547</Words>
  <Characters>4800</Characters>
  <Lines>0</Lines>
  <Paragraphs>0</Paragraphs>
  <TotalTime>0</TotalTime>
  <ScaleCrop>false</ScaleCrop>
  <LinksUpToDate>false</LinksUpToDate>
  <CharactersWithSpaces>5162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Asdfghjkl Zxcvbnm</cp:lastModifiedBy>
  <dcterms:modified xsi:type="dcterms:W3CDTF">2026-05-08T12:19:03Z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eyJoZGlkIjoiMDFlMmRhYjRhYmZmYzhmMjk5YWYyNzhhMmU0MDc4ZWUiLCJ1c2VySWQiOiI4ODEzNTQwODk1ODA3In0=</vt:lpwstr>
  </property>
  <property fmtid="{D5CDD505-2E9C-101B-9397-08002B2CF9AE}" pid="3" name="KSOProductBuildVer">
    <vt:lpwstr>1033-12.1.0.25242</vt:lpwstr>
  </property>
  <property fmtid="{D5CDD505-2E9C-101B-9397-08002B2CF9AE}" pid="4" name="ICV">
    <vt:lpwstr>6B3B365EFC1A4EC489CA9E9C18950030_12</vt:lpwstr>
  </property>
</Properties>
</file>